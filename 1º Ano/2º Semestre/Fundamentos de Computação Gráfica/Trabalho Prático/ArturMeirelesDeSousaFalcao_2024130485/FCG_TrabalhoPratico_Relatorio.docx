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9C88" w14:textId="7E8FCBCD" w:rsidR="003312ED" w:rsidRPr="00D14769" w:rsidRDefault="001663B7">
      <w:pPr>
        <w:pStyle w:val="Ttulo"/>
        <w:rPr>
          <w:lang w:val="pt-PT"/>
        </w:rPr>
      </w:pPr>
      <w:r w:rsidRPr="00D14769">
        <w:rPr>
          <w:lang w:val="pt-PT"/>
        </w:rPr>
        <w:t>Nome</w:t>
      </w:r>
      <w:r w:rsidR="006D078D">
        <w:rPr>
          <w:lang w:val="pt-PT"/>
        </w:rPr>
        <w:t>:</w:t>
      </w:r>
      <w:r w:rsidR="008E35F2">
        <w:rPr>
          <w:lang w:val="pt-PT"/>
        </w:rPr>
        <w:t xml:space="preserve"> </w:t>
      </w:r>
      <w:r w:rsidR="008E35F2" w:rsidRPr="008E35F2">
        <w:rPr>
          <w:rFonts w:asciiTheme="minorHAnsi" w:hAnsiTheme="minorHAnsi" w:cstheme="minorHAnsi"/>
          <w:color w:val="auto"/>
          <w:lang w:val="pt-PT"/>
        </w:rPr>
        <w:t>Artur Meireles de SOUSA fALCÃO</w:t>
      </w:r>
    </w:p>
    <w:p w14:paraId="6B7EFD0C" w14:textId="4F88E060" w:rsidR="003312ED" w:rsidRDefault="001663B7">
      <w:pPr>
        <w:pStyle w:val="Subttulo"/>
        <w:rPr>
          <w:lang w:val="pt-PT"/>
        </w:rPr>
      </w:pPr>
      <w:r w:rsidRPr="00D14769">
        <w:rPr>
          <w:lang w:val="pt-PT"/>
        </w:rPr>
        <w:t>Número</w:t>
      </w:r>
      <w:r w:rsidR="006D078D">
        <w:rPr>
          <w:lang w:val="pt-PT"/>
        </w:rPr>
        <w:t>:</w:t>
      </w:r>
      <w:r w:rsidR="008E35F2">
        <w:rPr>
          <w:lang w:val="pt-PT"/>
        </w:rPr>
        <w:t xml:space="preserve"> </w:t>
      </w:r>
      <w:r w:rsidR="008E35F2" w:rsidRPr="008E35F2">
        <w:rPr>
          <w:color w:val="auto"/>
          <w:lang w:val="pt-PT"/>
        </w:rPr>
        <w:t>2024130485</w:t>
      </w:r>
    </w:p>
    <w:p w14:paraId="01BEA814" w14:textId="77777777" w:rsidR="00D301C6" w:rsidRDefault="00D301C6" w:rsidP="00D301C6">
      <w:pPr>
        <w:rPr>
          <w:lang w:val="pt-PT"/>
        </w:rPr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A57C14" w:rsidRPr="00514A27" w14:paraId="1FBA7755" w14:textId="77777777" w:rsidTr="0095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A42BE57" w14:textId="77777777" w:rsidR="00A57C14" w:rsidRPr="008C597C" w:rsidRDefault="00A57C14" w:rsidP="0095690B">
            <w:pPr>
              <w:rPr>
                <w:lang w:val="en-GB"/>
              </w:rPr>
            </w:pPr>
            <w:r w:rsidRPr="00D14769">
              <w:rPr>
                <w:noProof/>
                <w:lang w:val="pt-PT" w:eastAsia="pt-PT"/>
              </w:rPr>
              <mc:AlternateContent>
                <mc:Choice Requires="wpg">
                  <w:drawing>
                    <wp:inline distT="0" distB="0" distL="0" distR="0" wp14:anchorId="569AEAF4" wp14:editId="10347E9E">
                      <wp:extent cx="141605" cy="141605"/>
                      <wp:effectExtent l="0" t="0" r="0" b="0"/>
                      <wp:docPr id="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9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3E0490E3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QgpAgAAJA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Bty1CCkCAAAkCgAAA4AAAAAAAAAAAAAAAAALgIAAGRycy9l&#10;Mm9Eb2MueG1sUEsBAi0AFAAGAAgAAAAhAAXiDD3ZAAAAAwEAAA8AAAAAAAAAAAAAAAAA/goAAGRy&#10;cy9kb3ducmV2LnhtbFBLBQYAAAAABAAEAPMAAAAEDAAAAAA=&#10;">
                      <v:rect id="Rectangle 8" o:spid="_x0000_s1027" alt="Blue rectangle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Aa78A&#10;AADaAAAADwAAAGRycy9kb3ducmV2LnhtbERPW2vCMBR+F/wP4Qh709QiW6lGEUEYCGPz8uDboTm2&#10;xeYkJFnb/fvlYbDHj+++2Y2mEz350FpWsFxkIIgrq1uuFVwvx3kBIkRkjZ1lUvBDAXbb6WSDpbYD&#10;f1F/jrVIIRxKVNDE6EopQ9WQwbCwjjhxD+sNxgR9LbXHIYWbTuZZ9ioNtpwaGnR0aKh6nr+NghN+&#10;8BX7RyuLt888c9TdV+6m1Mts3K9BRBrjv/jP/a4VpK3pSroBcvs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i8BrvwAAANoAAAAPAAAAAAAAAAAAAAAAAJgCAABkcnMvZG93bnJl&#10;di54bWxQSwUGAAAAAAQABAD1AAAAhAMAAAAA&#10;" fillcolor="#2e74b5 [2404]" stroked="f" strokeweight="0"/>
                      <v:shape id="Freeform 9" o:spid="_x0000_s1028" alt="Information icon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sOscQA&#10;AADaAAAADwAAAGRycy9kb3ducmV2LnhtbESPQWvCQBSE74X+h+UVems2emg0zSpSKOhBtJreX7Ov&#10;STT7NmZXE/vruwXB4zAz3zDZfDCNuFDnassKRlEMgriwuuZSQb7/eJmAcB5ZY2OZFFzJwXz2+JBh&#10;qm3Pn3TZ+VIECLsUFVTet6mUrqjIoItsSxy8H9sZ9EF2pdQd9gFuGjmO41dpsOawUGFL7xUVx93Z&#10;KNh828Pv/rQtm69Vm1u9LpJtMlHq+WlYvIHwNPh7+NZeagVT+L8Sbo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bDrHEAAAA2g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D8CD67E" w14:textId="4649A3F6" w:rsidR="00A57C14" w:rsidRDefault="00A57C14" w:rsidP="009569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Preencha os quadros seguintes com cuidado e atenção. </w:t>
            </w:r>
          </w:p>
          <w:p w14:paraId="5F0D63CC" w14:textId="46ED156F" w:rsidR="00A57C14" w:rsidRPr="00EE1A1B" w:rsidRDefault="00A57C14" w:rsidP="00A57C1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facto de não indicar aqui algum elemento pedido pode implicar que o mesmo </w:t>
            </w:r>
            <w:r w:rsidR="00E72282">
              <w:rPr>
                <w:lang w:val="pt-PT"/>
              </w:rPr>
              <w:t xml:space="preserve">venha </w:t>
            </w:r>
            <w:r>
              <w:rPr>
                <w:lang w:val="pt-PT"/>
              </w:rPr>
              <w:t xml:space="preserve">não a ser </w:t>
            </w:r>
            <w:r w:rsidR="0079268D">
              <w:rPr>
                <w:lang w:val="pt-PT"/>
              </w:rPr>
              <w:t>avaliado</w:t>
            </w:r>
          </w:p>
        </w:tc>
      </w:tr>
    </w:tbl>
    <w:p w14:paraId="4F80B2C6" w14:textId="77777777" w:rsidR="003312ED" w:rsidRPr="00D14769" w:rsidRDefault="00D14769">
      <w:pPr>
        <w:pStyle w:val="Ttulo1"/>
        <w:rPr>
          <w:lang w:val="pt-PT"/>
        </w:rPr>
      </w:pPr>
      <w:r w:rsidRPr="00D14769">
        <w:rPr>
          <w:lang w:val="pt-PT"/>
        </w:rPr>
        <w:t>MODELAÇÃO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680"/>
        <w:gridCol w:w="2268"/>
        <w:gridCol w:w="567"/>
        <w:gridCol w:w="851"/>
        <w:gridCol w:w="1984"/>
      </w:tblGrid>
      <w:tr w:rsidR="00873D36" w:rsidRPr="00D14769" w14:paraId="057D3981" w14:textId="77777777" w:rsidTr="00873D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75726EE" w14:textId="77777777" w:rsidR="00873D36" w:rsidRPr="00D14769" w:rsidRDefault="00873D36" w:rsidP="00873D36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MODELAÇÃO</w:t>
            </w:r>
            <w:r w:rsidR="00F77922">
              <w:rPr>
                <w:lang w:val="pt-PT"/>
              </w:rPr>
              <w:t xml:space="preserve"> (30%)</w:t>
            </w:r>
          </w:p>
        </w:tc>
      </w:tr>
      <w:tr w:rsidR="0079268D" w:rsidRPr="00514A27" w14:paraId="06B45B96" w14:textId="77777777" w:rsidTr="00D0205E">
        <w:trPr>
          <w:trHeight w:hRule="exact" w:val="567"/>
        </w:trPr>
        <w:tc>
          <w:tcPr>
            <w:tcW w:w="1968" w:type="pct"/>
            <w:vMerge w:val="restart"/>
          </w:tcPr>
          <w:p w14:paraId="1954D248" w14:textId="0ED9403A" w:rsidR="0079268D" w:rsidRDefault="0079268D" w:rsidP="00B54A70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5B0E62">
              <w:rPr>
                <w:lang w:val="pt-PT"/>
              </w:rPr>
              <w:t xml:space="preserve">objetos construídos </w:t>
            </w:r>
            <w:r w:rsidRPr="00B54A70">
              <w:rPr>
                <w:lang w:val="pt-PT"/>
              </w:rPr>
              <w:t xml:space="preserve">com recurso </w:t>
            </w:r>
            <w:r w:rsidR="00524F89">
              <w:rPr>
                <w:lang w:val="pt-PT"/>
              </w:rPr>
              <w:t xml:space="preserve">a </w:t>
            </w:r>
            <w:r w:rsidR="00524F89" w:rsidRPr="00524F89">
              <w:rPr>
                <w:lang w:val="pt-PT"/>
              </w:rPr>
              <w:t>elementos do grupo das meshes</w:t>
            </w:r>
            <w:r>
              <w:rPr>
                <w:lang w:val="pt-PT"/>
              </w:rPr>
              <w:t xml:space="preserve">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 w:rsidR="00A5199F"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 w:rsidR="00A5199F"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bjeto&gt;</w:t>
            </w:r>
          </w:p>
          <w:p w14:paraId="599F4199" w14:textId="08CB27A2" w:rsidR="0079268D" w:rsidRDefault="0079268D" w:rsidP="00B54A70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Não deve incluir elementos importados e que não tenham sido construídos por si</w:t>
            </w:r>
          </w:p>
        </w:tc>
        <w:tc>
          <w:tcPr>
            <w:tcW w:w="3032" w:type="pct"/>
            <w:gridSpan w:val="4"/>
          </w:tcPr>
          <w:p w14:paraId="0FF6B617" w14:textId="233C96AA" w:rsidR="0079268D" w:rsidRDefault="008E35F2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RoboFinal / Robo</w:t>
            </w:r>
          </w:p>
        </w:tc>
      </w:tr>
      <w:tr w:rsidR="0079268D" w:rsidRPr="00514A27" w14:paraId="2EC191DA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7FC17B5C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466BC06B" w14:textId="7C90148E" w:rsidR="0079268D" w:rsidRDefault="008E35F2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Nave / Nave</w:t>
            </w:r>
          </w:p>
        </w:tc>
      </w:tr>
      <w:tr w:rsidR="0079268D" w:rsidRPr="00514A27" w14:paraId="08E49A60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036D0086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53052EE3" w14:textId="2D919625" w:rsidR="008E35F2" w:rsidRDefault="008E35F2" w:rsidP="008E35F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Foguete / Foguete</w:t>
            </w:r>
          </w:p>
        </w:tc>
      </w:tr>
      <w:tr w:rsidR="0079268D" w:rsidRPr="00514A27" w14:paraId="35E6BF21" w14:textId="77777777" w:rsidTr="00D0205E">
        <w:trPr>
          <w:trHeight w:hRule="exact" w:val="567"/>
        </w:trPr>
        <w:tc>
          <w:tcPr>
            <w:tcW w:w="1968" w:type="pct"/>
            <w:vMerge w:val="restart"/>
          </w:tcPr>
          <w:p w14:paraId="7A0CCA3F" w14:textId="1F0D0AF0" w:rsidR="0079268D" w:rsidRDefault="0079268D" w:rsidP="00B54A70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5B0E62">
              <w:rPr>
                <w:lang w:val="pt-PT"/>
              </w:rPr>
              <w:t xml:space="preserve">objetos construídos </w:t>
            </w:r>
            <w:r w:rsidRPr="00B54A70">
              <w:rPr>
                <w:lang w:val="pt-PT"/>
              </w:rPr>
              <w:t xml:space="preserve">com recurso </w:t>
            </w:r>
            <w:r w:rsidR="00524F89">
              <w:rPr>
                <w:lang w:val="pt-PT"/>
              </w:rPr>
              <w:t xml:space="preserve">a </w:t>
            </w:r>
            <w:r w:rsidR="00524F89" w:rsidRPr="00524F89">
              <w:rPr>
                <w:lang w:val="pt-PT"/>
              </w:rPr>
              <w:t>elementos do grupo das curves</w:t>
            </w:r>
            <w:r>
              <w:rPr>
                <w:lang w:val="pt-PT"/>
              </w:rPr>
              <w:t xml:space="preserve">, usando a seguinte estrutura </w:t>
            </w:r>
            <w:r w:rsidR="00A5199F" w:rsidRPr="00C571E2">
              <w:rPr>
                <w:b/>
                <w:bCs/>
                <w:lang w:val="pt-PT"/>
              </w:rPr>
              <w:t xml:space="preserve">&lt;Nome da </w:t>
            </w:r>
            <w:r w:rsidR="00A5199F">
              <w:rPr>
                <w:b/>
                <w:bCs/>
                <w:lang w:val="pt-PT"/>
              </w:rPr>
              <w:t>c</w:t>
            </w:r>
            <w:r w:rsidR="00A5199F" w:rsidRPr="00C571E2">
              <w:rPr>
                <w:b/>
                <w:bCs/>
                <w:lang w:val="pt-PT"/>
              </w:rPr>
              <w:t xml:space="preserve">oleção / Nome do </w:t>
            </w:r>
            <w:r w:rsidR="00A5199F">
              <w:rPr>
                <w:b/>
                <w:bCs/>
                <w:lang w:val="pt-PT"/>
              </w:rPr>
              <w:t>o</w:t>
            </w:r>
            <w:r w:rsidR="00A5199F" w:rsidRPr="00C571E2">
              <w:rPr>
                <w:b/>
                <w:bCs/>
                <w:lang w:val="pt-PT"/>
              </w:rPr>
              <w:t>bjeto&gt;</w:t>
            </w:r>
          </w:p>
          <w:p w14:paraId="46E085B2" w14:textId="4E5AB47E" w:rsidR="0079268D" w:rsidRDefault="0079268D" w:rsidP="00B54A70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Não deve incluir elementos importados e que não tenham sido construídos por si</w:t>
            </w:r>
          </w:p>
        </w:tc>
        <w:tc>
          <w:tcPr>
            <w:tcW w:w="3032" w:type="pct"/>
            <w:gridSpan w:val="4"/>
          </w:tcPr>
          <w:p w14:paraId="181D44D8" w14:textId="1AFBAB80" w:rsidR="0079268D" w:rsidRDefault="008E35F2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PlantaALTERADA / Folhas</w:t>
            </w:r>
          </w:p>
        </w:tc>
      </w:tr>
      <w:tr w:rsidR="0079268D" w:rsidRPr="00514A27" w14:paraId="6C77E971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7017FFAF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530E73A9" w14:textId="5CA13E98" w:rsidR="0079268D" w:rsidRDefault="00F16050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Copo / Copo</w:t>
            </w:r>
          </w:p>
        </w:tc>
      </w:tr>
      <w:tr w:rsidR="0079268D" w:rsidRPr="00514A27" w14:paraId="6C7C0BE0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543BDFD9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4F438617" w14:textId="1D69030E" w:rsidR="0079268D" w:rsidRDefault="00804C72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Garrafa / Garrafa</w:t>
            </w:r>
          </w:p>
        </w:tc>
      </w:tr>
      <w:tr w:rsidR="0079268D" w:rsidRPr="00514A27" w14:paraId="591A867A" w14:textId="77777777" w:rsidTr="00D0205E">
        <w:trPr>
          <w:trHeight w:hRule="exact" w:val="567"/>
        </w:trPr>
        <w:tc>
          <w:tcPr>
            <w:tcW w:w="1968" w:type="pct"/>
            <w:vMerge w:val="restart"/>
          </w:tcPr>
          <w:p w14:paraId="6912F19D" w14:textId="33892FD0" w:rsidR="0079268D" w:rsidRDefault="0079268D" w:rsidP="00B54A70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5B0E62">
              <w:rPr>
                <w:lang w:val="pt-PT"/>
              </w:rPr>
              <w:t xml:space="preserve">objetos construídos </w:t>
            </w:r>
            <w:r w:rsidRPr="00B54A70">
              <w:rPr>
                <w:lang w:val="pt-PT"/>
              </w:rPr>
              <w:t>com recurso</w:t>
            </w:r>
            <w:r w:rsidR="00524F89">
              <w:rPr>
                <w:lang w:val="pt-PT"/>
              </w:rPr>
              <w:t xml:space="preserve"> </w:t>
            </w:r>
            <w:r w:rsidR="00524F89" w:rsidRPr="00524F89">
              <w:rPr>
                <w:lang w:val="pt-PT"/>
              </w:rPr>
              <w:t>elementos do grupo das NURBS</w:t>
            </w:r>
            <w:r>
              <w:rPr>
                <w:lang w:val="pt-PT"/>
              </w:rPr>
              <w:t xml:space="preserve">, usando a seguinte estrutura </w:t>
            </w:r>
            <w:r w:rsidR="00A5199F" w:rsidRPr="00C571E2">
              <w:rPr>
                <w:b/>
                <w:bCs/>
                <w:lang w:val="pt-PT"/>
              </w:rPr>
              <w:t xml:space="preserve">&lt;Nome da </w:t>
            </w:r>
            <w:r w:rsidR="00A5199F">
              <w:rPr>
                <w:b/>
                <w:bCs/>
                <w:lang w:val="pt-PT"/>
              </w:rPr>
              <w:t>c</w:t>
            </w:r>
            <w:r w:rsidR="00A5199F" w:rsidRPr="00C571E2">
              <w:rPr>
                <w:b/>
                <w:bCs/>
                <w:lang w:val="pt-PT"/>
              </w:rPr>
              <w:t xml:space="preserve">oleção / Nome do </w:t>
            </w:r>
            <w:r w:rsidR="00A5199F">
              <w:rPr>
                <w:b/>
                <w:bCs/>
                <w:lang w:val="pt-PT"/>
              </w:rPr>
              <w:t>o</w:t>
            </w:r>
            <w:r w:rsidR="00A5199F" w:rsidRPr="00C571E2">
              <w:rPr>
                <w:b/>
                <w:bCs/>
                <w:lang w:val="pt-PT"/>
              </w:rPr>
              <w:t>bjeto&gt;</w:t>
            </w:r>
          </w:p>
          <w:p w14:paraId="107224F3" w14:textId="74BC2DDE" w:rsidR="0079268D" w:rsidRDefault="0079268D" w:rsidP="00B54A70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Não deve incluir elementos importados e que não tenham sido construídos por si</w:t>
            </w:r>
          </w:p>
        </w:tc>
        <w:tc>
          <w:tcPr>
            <w:tcW w:w="3032" w:type="pct"/>
            <w:gridSpan w:val="4"/>
          </w:tcPr>
          <w:p w14:paraId="6DE08350" w14:textId="2476C7B9" w:rsidR="0079268D" w:rsidRDefault="00EB78A5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Chave / Chave</w:t>
            </w:r>
          </w:p>
        </w:tc>
      </w:tr>
      <w:tr w:rsidR="0079268D" w:rsidRPr="00514A27" w14:paraId="1B4BEE41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51E3946F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69A5DE3E" w14:textId="6C2C649C" w:rsidR="0079268D" w:rsidRDefault="00AB5190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Estrela / Estrela</w:t>
            </w:r>
          </w:p>
        </w:tc>
      </w:tr>
      <w:tr w:rsidR="0079268D" w:rsidRPr="00514A27" w14:paraId="5AE03A85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2F5F3D15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4B000582" w14:textId="7D21AFFF" w:rsidR="0079268D" w:rsidRDefault="00804C72" w:rsidP="0079268D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Peao / Peao</w:t>
            </w:r>
          </w:p>
        </w:tc>
      </w:tr>
      <w:tr w:rsidR="0079268D" w:rsidRPr="00514A27" w14:paraId="4B4E59C2" w14:textId="77777777" w:rsidTr="00D0205E">
        <w:trPr>
          <w:trHeight w:hRule="exact" w:val="567"/>
        </w:trPr>
        <w:tc>
          <w:tcPr>
            <w:tcW w:w="1968" w:type="pct"/>
            <w:vMerge w:val="restart"/>
          </w:tcPr>
          <w:p w14:paraId="773E9CC8" w14:textId="37031559" w:rsidR="0079268D" w:rsidRDefault="0079268D" w:rsidP="00B54A70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5B0E62">
              <w:rPr>
                <w:lang w:val="pt-PT"/>
              </w:rPr>
              <w:t>objetos construídos</w:t>
            </w:r>
            <w:r w:rsidRPr="00D301C6">
              <w:rPr>
                <w:u w:val="single"/>
                <w:lang w:val="pt-PT"/>
              </w:rPr>
              <w:t xml:space="preserve"> </w:t>
            </w:r>
            <w:r w:rsidRPr="00B54A70">
              <w:rPr>
                <w:lang w:val="pt-PT"/>
              </w:rPr>
              <w:t xml:space="preserve">com recurso ao </w:t>
            </w:r>
            <w:r>
              <w:rPr>
                <w:u w:val="single"/>
                <w:lang w:val="pt-PT"/>
              </w:rPr>
              <w:t>Geometry Nodes</w:t>
            </w:r>
            <w:r>
              <w:rPr>
                <w:lang w:val="pt-PT"/>
              </w:rPr>
              <w:t xml:space="preserve">, usando a seguinte estrutura </w:t>
            </w:r>
            <w:r w:rsidR="00A5199F" w:rsidRPr="00C571E2">
              <w:rPr>
                <w:b/>
                <w:bCs/>
                <w:lang w:val="pt-PT"/>
              </w:rPr>
              <w:t xml:space="preserve">&lt;Nome da </w:t>
            </w:r>
            <w:r w:rsidR="00A5199F">
              <w:rPr>
                <w:b/>
                <w:bCs/>
                <w:lang w:val="pt-PT"/>
              </w:rPr>
              <w:t>c</w:t>
            </w:r>
            <w:r w:rsidR="00A5199F" w:rsidRPr="00C571E2">
              <w:rPr>
                <w:b/>
                <w:bCs/>
                <w:lang w:val="pt-PT"/>
              </w:rPr>
              <w:t xml:space="preserve">oleção / Nome do </w:t>
            </w:r>
            <w:r w:rsidR="00A5199F">
              <w:rPr>
                <w:b/>
                <w:bCs/>
                <w:lang w:val="pt-PT"/>
              </w:rPr>
              <w:t>o</w:t>
            </w:r>
            <w:r w:rsidR="00A5199F" w:rsidRPr="00C571E2">
              <w:rPr>
                <w:b/>
                <w:bCs/>
                <w:lang w:val="pt-PT"/>
              </w:rPr>
              <w:t>bjeto&gt;</w:t>
            </w:r>
          </w:p>
          <w:p w14:paraId="74414B48" w14:textId="72388A71" w:rsidR="0079268D" w:rsidRDefault="0079268D" w:rsidP="00B54A70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Não deve incluir elementos importados e que não tenham sido construídos por si</w:t>
            </w:r>
          </w:p>
        </w:tc>
        <w:tc>
          <w:tcPr>
            <w:tcW w:w="3032" w:type="pct"/>
            <w:gridSpan w:val="4"/>
          </w:tcPr>
          <w:p w14:paraId="010F842D" w14:textId="32FCF3F3" w:rsidR="0079268D" w:rsidRDefault="008E35F2" w:rsidP="008E35F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Scene / World (céu estrelado)</w:t>
            </w:r>
          </w:p>
        </w:tc>
      </w:tr>
      <w:tr w:rsidR="0079268D" w:rsidRPr="00514A27" w14:paraId="48DEB3DA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547C0020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402E3CC9" w14:textId="479F6664" w:rsidR="0079268D" w:rsidRDefault="008E35F2" w:rsidP="008E35F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Relogio / horas</w:t>
            </w:r>
          </w:p>
        </w:tc>
      </w:tr>
      <w:tr w:rsidR="0079268D" w:rsidRPr="00514A27" w14:paraId="67C7A46D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5254C42E" w14:textId="77777777" w:rsidR="0079268D" w:rsidRDefault="0079268D" w:rsidP="00B54A70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22A67AF4" w14:textId="2E5EE547" w:rsidR="00EB78A5" w:rsidRDefault="00EB78A5" w:rsidP="00EB78A5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Arbusto / Arbusto</w:t>
            </w:r>
          </w:p>
        </w:tc>
      </w:tr>
      <w:tr w:rsidR="006D078D" w:rsidRPr="00514A27" w14:paraId="1DEB0380" w14:textId="77777777" w:rsidTr="00D0205E">
        <w:trPr>
          <w:trHeight w:hRule="exact" w:val="567"/>
        </w:trPr>
        <w:tc>
          <w:tcPr>
            <w:tcW w:w="1968" w:type="pct"/>
            <w:vMerge w:val="restart"/>
          </w:tcPr>
          <w:p w14:paraId="4E9AC31F" w14:textId="77777777" w:rsidR="006D078D" w:rsidRDefault="006D078D" w:rsidP="00B54A70">
            <w:pPr>
              <w:jc w:val="both"/>
              <w:rPr>
                <w:b/>
                <w:bCs/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5B0E62">
              <w:rPr>
                <w:lang w:val="pt-PT"/>
              </w:rPr>
              <w:t xml:space="preserve">objetos </w:t>
            </w:r>
            <w:r w:rsidR="00B54A70">
              <w:rPr>
                <w:lang w:val="pt-PT"/>
              </w:rPr>
              <w:t>modela</w:t>
            </w:r>
            <w:r w:rsidRPr="005B0E62">
              <w:rPr>
                <w:lang w:val="pt-PT"/>
              </w:rPr>
              <w:t>dos</w:t>
            </w:r>
            <w:r w:rsidRPr="00D301C6">
              <w:rPr>
                <w:u w:val="single"/>
                <w:lang w:val="pt-PT"/>
              </w:rPr>
              <w:t xml:space="preserve"> </w:t>
            </w:r>
            <w:r w:rsidRPr="00B54A70">
              <w:rPr>
                <w:lang w:val="pt-PT"/>
              </w:rPr>
              <w:t xml:space="preserve">com recurso a </w:t>
            </w:r>
            <w:r>
              <w:rPr>
                <w:u w:val="single"/>
                <w:lang w:val="pt-PT"/>
              </w:rPr>
              <w:t>imagens de referência</w:t>
            </w:r>
            <w:r>
              <w:rPr>
                <w:lang w:val="pt-PT"/>
              </w:rPr>
              <w:t xml:space="preserve">, bem como o nome dos ficheiros das imagens que usou como base para a modelação, usando a seguinte estrutura </w:t>
            </w:r>
            <w:r w:rsidR="00A5199F" w:rsidRPr="00C571E2">
              <w:rPr>
                <w:b/>
                <w:bCs/>
                <w:lang w:val="pt-PT"/>
              </w:rPr>
              <w:t xml:space="preserve">&lt;Nome da </w:t>
            </w:r>
            <w:r w:rsidR="00A5199F">
              <w:rPr>
                <w:b/>
                <w:bCs/>
                <w:lang w:val="pt-PT"/>
              </w:rPr>
              <w:t>c</w:t>
            </w:r>
            <w:r w:rsidR="00A5199F" w:rsidRPr="00C571E2">
              <w:rPr>
                <w:b/>
                <w:bCs/>
                <w:lang w:val="pt-PT"/>
              </w:rPr>
              <w:t xml:space="preserve">oleção / Nome do </w:t>
            </w:r>
            <w:r w:rsidR="00A5199F">
              <w:rPr>
                <w:b/>
                <w:bCs/>
                <w:lang w:val="pt-PT"/>
              </w:rPr>
              <w:t>o</w:t>
            </w:r>
            <w:r w:rsidR="00A5199F" w:rsidRPr="00C571E2">
              <w:rPr>
                <w:b/>
                <w:bCs/>
                <w:lang w:val="pt-PT"/>
              </w:rPr>
              <w:t>bjeto&gt;</w:t>
            </w:r>
            <w:r w:rsidRPr="006D078D">
              <w:rPr>
                <w:b/>
                <w:bCs/>
                <w:lang w:val="pt-PT"/>
              </w:rPr>
              <w:t xml:space="preserve"> | &lt;imagem.png&gt;</w:t>
            </w:r>
          </w:p>
          <w:p w14:paraId="7E651A85" w14:textId="4C6EB676" w:rsidR="00524F89" w:rsidRPr="006D078D" w:rsidRDefault="00524F89" w:rsidP="00B54A70">
            <w:pPr>
              <w:jc w:val="both"/>
              <w:rPr>
                <w:b/>
                <w:bCs/>
                <w:lang w:val="pt-PT"/>
              </w:rPr>
            </w:pPr>
            <w:r>
              <w:rPr>
                <w:lang w:val="pt-PT"/>
              </w:rPr>
              <w:t>E</w:t>
            </w:r>
            <w:r w:rsidRPr="00524F89">
              <w:rPr>
                <w:lang w:val="pt-PT"/>
              </w:rPr>
              <w:t>stes objetos podem também ser os considerados nos campos anteriores</w:t>
            </w:r>
          </w:p>
        </w:tc>
        <w:tc>
          <w:tcPr>
            <w:tcW w:w="1516" w:type="pct"/>
            <w:gridSpan w:val="2"/>
          </w:tcPr>
          <w:p w14:paraId="6DD72540" w14:textId="52EE2009" w:rsidR="006D078D" w:rsidRPr="00D14769" w:rsidRDefault="00421FC1" w:rsidP="0079268D">
            <w:pPr>
              <w:rPr>
                <w:lang w:val="pt-PT"/>
              </w:rPr>
            </w:pPr>
            <w:r>
              <w:rPr>
                <w:lang w:val="pt-PT"/>
              </w:rPr>
              <w:t>Copo</w:t>
            </w:r>
            <w:r w:rsidR="00314A55">
              <w:rPr>
                <w:lang w:val="pt-PT"/>
              </w:rPr>
              <w:t xml:space="preserve"> / Copo</w:t>
            </w:r>
          </w:p>
        </w:tc>
        <w:tc>
          <w:tcPr>
            <w:tcW w:w="1516" w:type="pct"/>
            <w:gridSpan w:val="2"/>
          </w:tcPr>
          <w:p w14:paraId="2E1DDB05" w14:textId="77777777" w:rsidR="006D078D" w:rsidRDefault="00421FC1" w:rsidP="0079268D">
            <w:pPr>
              <w:rPr>
                <w:lang w:val="pt-PT"/>
              </w:rPr>
            </w:pPr>
            <w:r>
              <w:rPr>
                <w:lang w:val="pt-PT"/>
              </w:rPr>
              <w:t>Copo.png</w:t>
            </w:r>
          </w:p>
          <w:p w14:paraId="07B74BFE" w14:textId="67C5E638" w:rsidR="00421FC1" w:rsidRPr="00D14769" w:rsidRDefault="00421FC1" w:rsidP="0079268D">
            <w:pPr>
              <w:rPr>
                <w:lang w:val="pt-PT"/>
              </w:rPr>
            </w:pPr>
          </w:p>
        </w:tc>
      </w:tr>
      <w:tr w:rsidR="006D078D" w:rsidRPr="00514A27" w14:paraId="48D35C72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11ACE304" w14:textId="77777777" w:rsidR="006D078D" w:rsidRPr="00D14769" w:rsidRDefault="006D078D" w:rsidP="00B54A70">
            <w:pPr>
              <w:jc w:val="both"/>
              <w:rPr>
                <w:lang w:val="pt-PT"/>
              </w:rPr>
            </w:pPr>
          </w:p>
        </w:tc>
        <w:tc>
          <w:tcPr>
            <w:tcW w:w="1516" w:type="pct"/>
            <w:gridSpan w:val="2"/>
          </w:tcPr>
          <w:p w14:paraId="49F0BAE0" w14:textId="226BC0E7" w:rsidR="006D078D" w:rsidRPr="00D14769" w:rsidRDefault="00314A55" w:rsidP="0079268D">
            <w:pPr>
              <w:rPr>
                <w:lang w:val="pt-PT"/>
              </w:rPr>
            </w:pPr>
            <w:r>
              <w:rPr>
                <w:lang w:val="pt-PT"/>
              </w:rPr>
              <w:t>Garrafa / Garrafa</w:t>
            </w:r>
          </w:p>
        </w:tc>
        <w:tc>
          <w:tcPr>
            <w:tcW w:w="1516" w:type="pct"/>
            <w:gridSpan w:val="2"/>
          </w:tcPr>
          <w:p w14:paraId="308DBE89" w14:textId="294C42D3" w:rsidR="006D078D" w:rsidRPr="00D14769" w:rsidRDefault="00314A55" w:rsidP="0079268D">
            <w:pPr>
              <w:rPr>
                <w:lang w:val="pt-PT"/>
              </w:rPr>
            </w:pPr>
            <w:r>
              <w:rPr>
                <w:lang w:val="pt-PT"/>
              </w:rPr>
              <w:t>Garrafa</w:t>
            </w:r>
            <w:r w:rsidR="00B62B61">
              <w:rPr>
                <w:lang w:val="pt-PT"/>
              </w:rPr>
              <w:t>.png</w:t>
            </w:r>
          </w:p>
        </w:tc>
      </w:tr>
      <w:tr w:rsidR="006D078D" w:rsidRPr="00514A27" w14:paraId="35697370" w14:textId="77777777" w:rsidTr="00D0205E">
        <w:trPr>
          <w:trHeight w:hRule="exact" w:val="567"/>
        </w:trPr>
        <w:tc>
          <w:tcPr>
            <w:tcW w:w="1968" w:type="pct"/>
            <w:vMerge/>
          </w:tcPr>
          <w:p w14:paraId="6F8E509C" w14:textId="77777777" w:rsidR="006D078D" w:rsidRPr="00D14769" w:rsidRDefault="006D078D" w:rsidP="00B54A70">
            <w:pPr>
              <w:jc w:val="both"/>
              <w:rPr>
                <w:lang w:val="pt-PT"/>
              </w:rPr>
            </w:pPr>
          </w:p>
        </w:tc>
        <w:tc>
          <w:tcPr>
            <w:tcW w:w="1516" w:type="pct"/>
            <w:gridSpan w:val="2"/>
          </w:tcPr>
          <w:p w14:paraId="165547DF" w14:textId="39676113" w:rsidR="006D078D" w:rsidRPr="00D14769" w:rsidRDefault="00B62B61" w:rsidP="0079268D">
            <w:pPr>
              <w:rPr>
                <w:lang w:val="pt-PT"/>
              </w:rPr>
            </w:pPr>
            <w:r>
              <w:rPr>
                <w:lang w:val="pt-PT"/>
              </w:rPr>
              <w:t>Nave / Nave</w:t>
            </w:r>
          </w:p>
        </w:tc>
        <w:tc>
          <w:tcPr>
            <w:tcW w:w="1516" w:type="pct"/>
            <w:gridSpan w:val="2"/>
          </w:tcPr>
          <w:p w14:paraId="41B770A6" w14:textId="135EF4C5" w:rsidR="00B62B61" w:rsidRPr="00D14769" w:rsidRDefault="00B62B61" w:rsidP="0079268D">
            <w:pPr>
              <w:rPr>
                <w:lang w:val="pt-PT"/>
              </w:rPr>
            </w:pPr>
            <w:r>
              <w:rPr>
                <w:lang w:val="pt-PT"/>
              </w:rPr>
              <w:t>Nave</w:t>
            </w:r>
            <w:r w:rsidR="00F61A5B">
              <w:rPr>
                <w:lang w:val="pt-PT"/>
              </w:rPr>
              <w:t>.png</w:t>
            </w:r>
          </w:p>
        </w:tc>
      </w:tr>
      <w:tr w:rsidR="00705DDE" w:rsidRPr="00514A27" w14:paraId="770ECBE4" w14:textId="77777777" w:rsidTr="00552A54">
        <w:trPr>
          <w:trHeight w:val="597"/>
        </w:trPr>
        <w:tc>
          <w:tcPr>
            <w:tcW w:w="1968" w:type="pct"/>
          </w:tcPr>
          <w:p w14:paraId="35DB6CA8" w14:textId="3A83ACDF" w:rsidR="00705DDE" w:rsidRPr="00705DDE" w:rsidRDefault="00705DDE" w:rsidP="00B54A70">
            <w:pPr>
              <w:jc w:val="both"/>
              <w:rPr>
                <w:lang w:val="pt-PT"/>
              </w:rPr>
            </w:pPr>
            <w:r w:rsidRPr="00705DDE">
              <w:rPr>
                <w:lang w:val="pt-PT"/>
              </w:rPr>
              <w:lastRenderedPageBreak/>
              <w:t xml:space="preserve">Da lista apresentada no lado direito, selecione o que apresentou na componente dos </w:t>
            </w:r>
            <w:r w:rsidRPr="00B54A70">
              <w:rPr>
                <w:u w:val="single"/>
                <w:lang w:val="pt-PT"/>
              </w:rPr>
              <w:t>créditos</w:t>
            </w:r>
          </w:p>
        </w:tc>
        <w:tc>
          <w:tcPr>
            <w:tcW w:w="1213" w:type="pct"/>
          </w:tcPr>
          <w:p w14:paraId="2708F4CF" w14:textId="30FD2C92" w:rsidR="00705DDE" w:rsidRPr="00705DDE" w:rsidRDefault="001B249C" w:rsidP="00705DDE">
            <w:pPr>
              <w:rPr>
                <w:rFonts w:ascii="Lucida Sans Unicode" w:hAnsi="Lucida Sans Unicode" w:cs="Lucida Sans Unicode"/>
                <w:lang w:val="pt-PT"/>
              </w:rPr>
            </w:pPr>
            <w:sdt>
              <w:sdtPr>
                <w:rPr>
                  <w:rStyle w:val="m7eme"/>
                  <w:rFonts w:ascii="Arial" w:hAnsi="Arial" w:cs="Arial"/>
                  <w:bCs/>
                  <w:color w:val="202124"/>
                  <w:shd w:val="clear" w:color="auto" w:fill="FFFFFF"/>
                  <w:lang w:val="pt-PT"/>
                </w:rPr>
                <w:id w:val="-994872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m7eme"/>
                </w:rPr>
              </w:sdtEndPr>
              <w:sdtContent>
                <w:r w:rsidR="00B62B61">
                  <w:rPr>
                    <w:rStyle w:val="m7eme"/>
                    <w:rFonts w:ascii="MS Gothic" w:eastAsia="MS Gothic" w:hAnsi="MS Gothic" w:cs="Arial" w:hint="eastAsia"/>
                    <w:bCs/>
                    <w:color w:val="202124"/>
                    <w:shd w:val="clear" w:color="auto" w:fill="FFFFFF"/>
                    <w:lang w:val="pt-PT"/>
                  </w:rPr>
                  <w:t>☒</w:t>
                </w:r>
              </w:sdtContent>
            </w:sdt>
            <w:r w:rsidR="00552A54" w:rsidRPr="000A375B">
              <w:rPr>
                <w:rStyle w:val="m7eme"/>
                <w:rFonts w:ascii="Arial" w:hAnsi="Arial" w:cs="Arial"/>
                <w:bCs/>
                <w:color w:val="202124"/>
                <w:shd w:val="clear" w:color="auto" w:fill="FFFFFF"/>
                <w:lang w:val="pt-PT"/>
              </w:rPr>
              <w:t xml:space="preserve"> </w:t>
            </w:r>
            <w:r w:rsidR="00705DDE" w:rsidRPr="00705DDE">
              <w:rPr>
                <w:rFonts w:ascii="Lucida Sans Unicode" w:hAnsi="Lucida Sans Unicode" w:cs="Lucida Sans Unicode"/>
                <w:lang w:val="pt-PT"/>
              </w:rPr>
              <w:t>Nome</w:t>
            </w:r>
            <w:r w:rsidR="00705DDE">
              <w:rPr>
                <w:rFonts w:ascii="Lucida Sans Unicode" w:hAnsi="Lucida Sans Unicode" w:cs="Lucida Sans Unicode"/>
                <w:lang w:val="pt-PT"/>
              </w:rPr>
              <w:t xml:space="preserve"> do estudante</w:t>
            </w:r>
          </w:p>
          <w:p w14:paraId="74BCC096" w14:textId="0430FB76" w:rsidR="00705DDE" w:rsidRPr="00705DDE" w:rsidRDefault="001B249C" w:rsidP="00705DDE">
            <w:pPr>
              <w:rPr>
                <w:rFonts w:ascii="Lucida Sans Unicode" w:hAnsi="Lucida Sans Unicode" w:cs="Lucida Sans Unicode"/>
                <w:lang w:val="pt-PT"/>
              </w:rPr>
            </w:pPr>
            <w:sdt>
              <w:sdtPr>
                <w:rPr>
                  <w:rStyle w:val="m7eme"/>
                  <w:rFonts w:ascii="Arial" w:hAnsi="Arial" w:cs="Arial"/>
                  <w:bCs/>
                  <w:color w:val="202124"/>
                  <w:shd w:val="clear" w:color="auto" w:fill="FFFFFF"/>
                  <w:lang w:val="pt-PT"/>
                </w:rPr>
                <w:id w:val="-19683482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m7eme"/>
                </w:rPr>
              </w:sdtEndPr>
              <w:sdtContent>
                <w:r w:rsidR="00B62B61">
                  <w:rPr>
                    <w:rStyle w:val="m7eme"/>
                    <w:rFonts w:ascii="MS Gothic" w:eastAsia="MS Gothic" w:hAnsi="MS Gothic" w:cs="Arial" w:hint="eastAsia"/>
                    <w:bCs/>
                    <w:color w:val="202124"/>
                    <w:shd w:val="clear" w:color="auto" w:fill="FFFFFF"/>
                    <w:lang w:val="pt-PT"/>
                  </w:rPr>
                  <w:t>☒</w:t>
                </w:r>
              </w:sdtContent>
            </w:sdt>
            <w:r w:rsidR="00552A54" w:rsidRPr="000A375B">
              <w:rPr>
                <w:rStyle w:val="m7eme"/>
                <w:rFonts w:ascii="Arial" w:hAnsi="Arial" w:cs="Arial"/>
                <w:bCs/>
                <w:color w:val="202124"/>
                <w:shd w:val="clear" w:color="auto" w:fill="FFFFFF"/>
                <w:lang w:val="pt-PT"/>
              </w:rPr>
              <w:t xml:space="preserve"> </w:t>
            </w:r>
            <w:r w:rsidR="00705DDE" w:rsidRPr="00705DDE">
              <w:rPr>
                <w:rFonts w:ascii="Lucida Sans Unicode" w:hAnsi="Lucida Sans Unicode" w:cs="Lucida Sans Unicode"/>
                <w:lang w:val="pt-PT"/>
              </w:rPr>
              <w:t>Número</w:t>
            </w:r>
            <w:r w:rsidR="00705DDE">
              <w:rPr>
                <w:rFonts w:ascii="Lucida Sans Unicode" w:hAnsi="Lucida Sans Unicode" w:cs="Lucida Sans Unicode"/>
                <w:lang w:val="pt-PT"/>
              </w:rPr>
              <w:t xml:space="preserve"> do estudante</w:t>
            </w:r>
          </w:p>
        </w:tc>
        <w:tc>
          <w:tcPr>
            <w:tcW w:w="758" w:type="pct"/>
            <w:gridSpan w:val="2"/>
          </w:tcPr>
          <w:p w14:paraId="58E63E9F" w14:textId="511C1963" w:rsidR="00705DDE" w:rsidRPr="00705DDE" w:rsidRDefault="001B249C" w:rsidP="0079268D">
            <w:pPr>
              <w:rPr>
                <w:rFonts w:ascii="Lucida Sans Unicode" w:hAnsi="Lucida Sans Unicode" w:cs="Lucida Sans Unicode"/>
                <w:lang w:val="pt-PT"/>
              </w:rPr>
            </w:pPr>
            <w:sdt>
              <w:sdtPr>
                <w:rPr>
                  <w:rStyle w:val="m7eme"/>
                  <w:rFonts w:ascii="Arial" w:hAnsi="Arial" w:cs="Arial"/>
                  <w:bCs/>
                  <w:color w:val="202124"/>
                  <w:shd w:val="clear" w:color="auto" w:fill="FFFFFF"/>
                  <w:lang w:val="pt-PT"/>
                </w:rPr>
                <w:id w:val="-962109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m7eme"/>
                </w:rPr>
              </w:sdtEndPr>
              <w:sdtContent>
                <w:r w:rsidR="00B62B61">
                  <w:rPr>
                    <w:rStyle w:val="m7eme"/>
                    <w:rFonts w:ascii="MS Gothic" w:eastAsia="MS Gothic" w:hAnsi="MS Gothic" w:cs="Arial" w:hint="eastAsia"/>
                    <w:bCs/>
                    <w:color w:val="202124"/>
                    <w:shd w:val="clear" w:color="auto" w:fill="FFFFFF"/>
                    <w:lang w:val="pt-PT"/>
                  </w:rPr>
                  <w:t>☒</w:t>
                </w:r>
              </w:sdtContent>
            </w:sdt>
            <w:r w:rsidR="00552A54" w:rsidRPr="000A375B">
              <w:rPr>
                <w:rStyle w:val="m7eme"/>
                <w:rFonts w:ascii="Arial" w:hAnsi="Arial" w:cs="Arial"/>
                <w:bCs/>
                <w:color w:val="202124"/>
                <w:shd w:val="clear" w:color="auto" w:fill="FFFFFF"/>
                <w:lang w:val="pt-PT"/>
              </w:rPr>
              <w:t xml:space="preserve"> </w:t>
            </w:r>
            <w:r w:rsidR="00705DDE" w:rsidRPr="00705DDE">
              <w:rPr>
                <w:rFonts w:ascii="Lucida Sans Unicode" w:hAnsi="Lucida Sans Unicode" w:cs="Lucida Sans Unicode"/>
                <w:lang w:val="pt-PT"/>
              </w:rPr>
              <w:t>Logo</w:t>
            </w:r>
            <w:r w:rsidR="00705DDE">
              <w:rPr>
                <w:rFonts w:ascii="Lucida Sans Unicode" w:hAnsi="Lucida Sans Unicode" w:cs="Lucida Sans Unicode"/>
                <w:lang w:val="pt-PT"/>
              </w:rPr>
              <w:t>tipo do ISEC</w:t>
            </w:r>
          </w:p>
        </w:tc>
        <w:tc>
          <w:tcPr>
            <w:tcW w:w="1061" w:type="pct"/>
          </w:tcPr>
          <w:p w14:paraId="429B6741" w14:textId="2445E9AF" w:rsidR="00705DDE" w:rsidRPr="00705DDE" w:rsidRDefault="001B249C" w:rsidP="0079268D">
            <w:pPr>
              <w:rPr>
                <w:rFonts w:ascii="Lucida Sans Unicode" w:hAnsi="Lucida Sans Unicode" w:cs="Lucida Sans Unicode"/>
                <w:lang w:val="pt-PT"/>
              </w:rPr>
            </w:pPr>
            <w:sdt>
              <w:sdtPr>
                <w:rPr>
                  <w:rStyle w:val="m7eme"/>
                  <w:rFonts w:ascii="Arial" w:hAnsi="Arial" w:cs="Arial"/>
                  <w:bCs/>
                  <w:color w:val="202124"/>
                  <w:shd w:val="clear" w:color="auto" w:fill="FFFFFF"/>
                  <w:lang w:val="pt-PT"/>
                </w:rPr>
                <w:id w:val="-1662475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m7eme"/>
                </w:rPr>
              </w:sdtEndPr>
              <w:sdtContent>
                <w:r w:rsidR="00B62B61">
                  <w:rPr>
                    <w:rStyle w:val="m7eme"/>
                    <w:rFonts w:ascii="MS Gothic" w:eastAsia="MS Gothic" w:hAnsi="MS Gothic" w:cs="Arial" w:hint="eastAsia"/>
                    <w:bCs/>
                    <w:color w:val="202124"/>
                    <w:shd w:val="clear" w:color="auto" w:fill="FFFFFF"/>
                    <w:lang w:val="pt-PT"/>
                  </w:rPr>
                  <w:t>☒</w:t>
                </w:r>
              </w:sdtContent>
            </w:sdt>
            <w:r w:rsidR="00552A54" w:rsidRPr="000A375B">
              <w:rPr>
                <w:rStyle w:val="m7eme"/>
                <w:rFonts w:ascii="Arial" w:hAnsi="Arial" w:cs="Arial"/>
                <w:bCs/>
                <w:color w:val="202124"/>
                <w:shd w:val="clear" w:color="auto" w:fill="FFFFFF"/>
                <w:lang w:val="pt-PT"/>
              </w:rPr>
              <w:t xml:space="preserve"> </w:t>
            </w:r>
            <w:r w:rsidR="00705DDE">
              <w:rPr>
                <w:rFonts w:ascii="Lucida Sans Unicode" w:hAnsi="Lucida Sans Unicode" w:cs="Lucida Sans Unicode"/>
                <w:lang w:val="pt-PT"/>
              </w:rPr>
              <w:t>Nome da u</w:t>
            </w:r>
            <w:r w:rsidR="00705DDE" w:rsidRPr="00705DDE">
              <w:rPr>
                <w:rFonts w:ascii="Lucida Sans Unicode" w:hAnsi="Lucida Sans Unicode" w:cs="Lucida Sans Unicode"/>
                <w:lang w:val="pt-PT"/>
              </w:rPr>
              <w:t>nidade curricular</w:t>
            </w:r>
          </w:p>
          <w:p w14:paraId="3DE43695" w14:textId="2FED7B84" w:rsidR="00705DDE" w:rsidRPr="00705DDE" w:rsidRDefault="001B249C" w:rsidP="0079268D">
            <w:pPr>
              <w:rPr>
                <w:rFonts w:ascii="Lucida Sans Unicode" w:hAnsi="Lucida Sans Unicode" w:cs="Lucida Sans Unicode"/>
                <w:lang w:val="pt-PT"/>
              </w:rPr>
            </w:pPr>
            <w:sdt>
              <w:sdtPr>
                <w:rPr>
                  <w:rStyle w:val="m7eme"/>
                  <w:rFonts w:ascii="Arial" w:hAnsi="Arial" w:cs="Arial"/>
                  <w:bCs/>
                  <w:color w:val="202124"/>
                  <w:shd w:val="clear" w:color="auto" w:fill="FFFFFF"/>
                  <w:lang w:val="pt-PT"/>
                </w:rPr>
                <w:id w:val="7682872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m7eme"/>
                </w:rPr>
              </w:sdtEndPr>
              <w:sdtContent>
                <w:r w:rsidR="00B62B61">
                  <w:rPr>
                    <w:rStyle w:val="m7eme"/>
                    <w:rFonts w:ascii="MS Gothic" w:eastAsia="MS Gothic" w:hAnsi="MS Gothic" w:cs="Arial" w:hint="eastAsia"/>
                    <w:bCs/>
                    <w:color w:val="202124"/>
                    <w:shd w:val="clear" w:color="auto" w:fill="FFFFFF"/>
                    <w:lang w:val="pt-PT"/>
                  </w:rPr>
                  <w:t>☒</w:t>
                </w:r>
              </w:sdtContent>
            </w:sdt>
            <w:r w:rsidR="00552A54" w:rsidRPr="000A375B">
              <w:rPr>
                <w:rStyle w:val="m7eme"/>
                <w:rFonts w:ascii="Arial" w:hAnsi="Arial" w:cs="Arial"/>
                <w:bCs/>
                <w:color w:val="202124"/>
                <w:shd w:val="clear" w:color="auto" w:fill="FFFFFF"/>
                <w:lang w:val="pt-PT"/>
              </w:rPr>
              <w:t xml:space="preserve"> </w:t>
            </w:r>
            <w:r w:rsidR="00705DDE" w:rsidRPr="00705DDE">
              <w:rPr>
                <w:rFonts w:ascii="Lucida Sans Unicode" w:hAnsi="Lucida Sans Unicode" w:cs="Lucida Sans Unicode"/>
                <w:lang w:val="pt-PT"/>
              </w:rPr>
              <w:t>Ano letivo</w:t>
            </w:r>
          </w:p>
        </w:tc>
      </w:tr>
      <w:tr w:rsidR="00705DDE" w:rsidRPr="00514A27" w14:paraId="2371E51F" w14:textId="77777777" w:rsidTr="00705DDE">
        <w:trPr>
          <w:trHeight w:val="87"/>
        </w:trPr>
        <w:tc>
          <w:tcPr>
            <w:tcW w:w="1968" w:type="pct"/>
            <w:vMerge w:val="restart"/>
          </w:tcPr>
          <w:p w14:paraId="1DD159C8" w14:textId="24E7CCDB" w:rsidR="00705DDE" w:rsidRPr="006D078D" w:rsidRDefault="00686A4A" w:rsidP="00705DDE">
            <w:pPr>
              <w:jc w:val="both"/>
              <w:rPr>
                <w:lang w:val="pt-BR"/>
              </w:rPr>
            </w:pPr>
            <w:r w:rsidRPr="00B54A70">
              <w:rPr>
                <w:u w:val="single"/>
                <w:lang w:val="pt-BR"/>
              </w:rPr>
              <w:t>M</w:t>
            </w:r>
            <w:r w:rsidR="006D078D" w:rsidRPr="00B54A70">
              <w:rPr>
                <w:u w:val="single"/>
                <w:lang w:val="pt-BR"/>
              </w:rPr>
              <w:t>odificadores</w:t>
            </w:r>
            <w:r w:rsidR="006D078D" w:rsidRPr="006D078D">
              <w:rPr>
                <w:lang w:val="pt-BR"/>
              </w:rPr>
              <w:t xml:space="preserve"> utilizados durante o processo de modelação, indicando também quais foram aplicados mais de uma vez</w:t>
            </w:r>
          </w:p>
        </w:tc>
        <w:tc>
          <w:tcPr>
            <w:tcW w:w="3032" w:type="pct"/>
            <w:gridSpan w:val="4"/>
          </w:tcPr>
          <w:p w14:paraId="75003158" w14:textId="09B48683" w:rsidR="00705DDE" w:rsidRPr="00705DDE" w:rsidRDefault="00B62B61" w:rsidP="0079268D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rFonts w:ascii="Lucida Sans Unicode" w:hAnsi="Lucida Sans Unicode" w:cs="Lucida Sans Unicode"/>
                <w:lang w:val="pt-BR"/>
              </w:rPr>
              <w:t>Subdivision</w:t>
            </w:r>
            <w:r w:rsidR="00BF6202">
              <w:rPr>
                <w:rFonts w:ascii="Lucida Sans Unicode" w:hAnsi="Lucida Sans Unicode" w:cs="Lucida Sans Unicode"/>
                <w:lang w:val="pt-BR"/>
              </w:rPr>
              <w:t xml:space="preserve"> (repetido)</w:t>
            </w:r>
          </w:p>
        </w:tc>
      </w:tr>
      <w:tr w:rsidR="00705DDE" w:rsidRPr="00514A27" w14:paraId="54FB1415" w14:textId="77777777" w:rsidTr="00705DDE">
        <w:trPr>
          <w:trHeight w:val="81"/>
        </w:trPr>
        <w:tc>
          <w:tcPr>
            <w:tcW w:w="1968" w:type="pct"/>
            <w:vMerge/>
          </w:tcPr>
          <w:p w14:paraId="0D11C98C" w14:textId="77777777" w:rsidR="00705DDE" w:rsidRDefault="00705DDE" w:rsidP="00705DDE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7E6DCA69" w14:textId="38F4D78B" w:rsidR="00705DDE" w:rsidRPr="00705DDE" w:rsidRDefault="00B62B61" w:rsidP="0079268D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rFonts w:ascii="Lucida Sans Unicode" w:hAnsi="Lucida Sans Unicode" w:cs="Lucida Sans Unicode"/>
                <w:lang w:val="pt-BR"/>
              </w:rPr>
              <w:t>Cloth</w:t>
            </w:r>
          </w:p>
        </w:tc>
      </w:tr>
      <w:tr w:rsidR="00705DDE" w:rsidRPr="00514A27" w14:paraId="76DB4356" w14:textId="77777777" w:rsidTr="00705DDE">
        <w:trPr>
          <w:trHeight w:val="81"/>
        </w:trPr>
        <w:tc>
          <w:tcPr>
            <w:tcW w:w="1968" w:type="pct"/>
            <w:vMerge/>
          </w:tcPr>
          <w:p w14:paraId="3F3E3FDF" w14:textId="77777777" w:rsidR="00705DDE" w:rsidRDefault="00705DDE" w:rsidP="00705DDE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52252A79" w14:textId="0EAAC4B8" w:rsidR="00705DDE" w:rsidRPr="00705DDE" w:rsidRDefault="00B62B61" w:rsidP="0079268D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rFonts w:ascii="Lucida Sans Unicode" w:hAnsi="Lucida Sans Unicode" w:cs="Lucida Sans Unicode"/>
                <w:lang w:val="pt-BR"/>
              </w:rPr>
              <w:t>Mirror</w:t>
            </w:r>
            <w:r w:rsidR="00BF6202">
              <w:rPr>
                <w:rFonts w:ascii="Lucida Sans Unicode" w:hAnsi="Lucida Sans Unicode" w:cs="Lucida Sans Unicode"/>
                <w:lang w:val="pt-BR"/>
              </w:rPr>
              <w:t xml:space="preserve"> (repetido)</w:t>
            </w:r>
          </w:p>
        </w:tc>
      </w:tr>
      <w:tr w:rsidR="00705DDE" w:rsidRPr="00514A27" w14:paraId="63EFFF96" w14:textId="77777777" w:rsidTr="00705DDE">
        <w:trPr>
          <w:trHeight w:val="81"/>
        </w:trPr>
        <w:tc>
          <w:tcPr>
            <w:tcW w:w="1968" w:type="pct"/>
            <w:vMerge/>
          </w:tcPr>
          <w:p w14:paraId="54B34336" w14:textId="77777777" w:rsidR="00705DDE" w:rsidRDefault="00705DDE" w:rsidP="00705DDE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7C2649F4" w14:textId="1954B13F" w:rsidR="00705DDE" w:rsidRPr="00705DDE" w:rsidRDefault="00B62B61" w:rsidP="0079268D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rFonts w:ascii="Lucida Sans Unicode" w:hAnsi="Lucida Sans Unicode" w:cs="Lucida Sans Unicode"/>
                <w:lang w:val="pt-BR"/>
              </w:rPr>
              <w:t>Skin</w:t>
            </w:r>
          </w:p>
        </w:tc>
      </w:tr>
      <w:tr w:rsidR="00705DDE" w:rsidRPr="00514A27" w14:paraId="3EF64247" w14:textId="77777777" w:rsidTr="00705DDE">
        <w:trPr>
          <w:trHeight w:val="81"/>
        </w:trPr>
        <w:tc>
          <w:tcPr>
            <w:tcW w:w="1968" w:type="pct"/>
            <w:vMerge/>
          </w:tcPr>
          <w:p w14:paraId="0D1ECFDC" w14:textId="77777777" w:rsidR="00705DDE" w:rsidRDefault="00705DDE" w:rsidP="00705DDE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7218DD7F" w14:textId="12C62D1E" w:rsidR="00705DDE" w:rsidRPr="00705DDE" w:rsidRDefault="00B62B61" w:rsidP="0079268D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rFonts w:ascii="Lucida Sans Unicode" w:hAnsi="Lucida Sans Unicode" w:cs="Lucida Sans Unicode"/>
                <w:lang w:val="pt-BR"/>
              </w:rPr>
              <w:t>Screw</w:t>
            </w:r>
            <w:r w:rsidR="00F16050">
              <w:rPr>
                <w:rFonts w:ascii="Lucida Sans Unicode" w:hAnsi="Lucida Sans Unicode" w:cs="Lucida Sans Unicode"/>
                <w:lang w:val="pt-BR"/>
              </w:rPr>
              <w:t xml:space="preserve"> (repetido)</w:t>
            </w:r>
          </w:p>
        </w:tc>
      </w:tr>
      <w:tr w:rsidR="00705DDE" w:rsidRPr="00514A27" w14:paraId="64DFA553" w14:textId="77777777" w:rsidTr="00705DDE">
        <w:trPr>
          <w:trHeight w:val="81"/>
        </w:trPr>
        <w:tc>
          <w:tcPr>
            <w:tcW w:w="1968" w:type="pct"/>
            <w:vMerge/>
          </w:tcPr>
          <w:p w14:paraId="0859826D" w14:textId="77777777" w:rsidR="00705DDE" w:rsidRDefault="00705DDE" w:rsidP="00705DDE">
            <w:pPr>
              <w:jc w:val="both"/>
              <w:rPr>
                <w:lang w:val="pt-PT"/>
              </w:rPr>
            </w:pPr>
          </w:p>
        </w:tc>
        <w:tc>
          <w:tcPr>
            <w:tcW w:w="3032" w:type="pct"/>
            <w:gridSpan w:val="4"/>
          </w:tcPr>
          <w:p w14:paraId="6CED40E6" w14:textId="45633F91" w:rsidR="00705DDE" w:rsidRPr="00705DDE" w:rsidRDefault="00B62B61" w:rsidP="0079268D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rFonts w:ascii="Lucida Sans Unicode" w:hAnsi="Lucida Sans Unicode" w:cs="Lucida Sans Unicode"/>
                <w:lang w:val="pt-BR"/>
              </w:rPr>
              <w:t>Solidify</w:t>
            </w:r>
          </w:p>
        </w:tc>
      </w:tr>
    </w:tbl>
    <w:p w14:paraId="364CA92E" w14:textId="649CB38F" w:rsidR="00A57C14" w:rsidRDefault="00A57C14" w:rsidP="00686A4A">
      <w:pPr>
        <w:spacing w:after="0" w:line="240" w:lineRule="auto"/>
        <w:rPr>
          <w:lang w:val="pt-PT"/>
        </w:rPr>
      </w:pPr>
    </w:p>
    <w:p w14:paraId="53DD8FBC" w14:textId="77777777" w:rsidR="008C7B98" w:rsidRDefault="008C7B98" w:rsidP="00686A4A">
      <w:pPr>
        <w:spacing w:after="0" w:line="240" w:lineRule="auto"/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5"/>
        <w:gridCol w:w="1503"/>
        <w:gridCol w:w="4252"/>
      </w:tblGrid>
      <w:tr w:rsidR="006D078D" w:rsidRPr="00D14769" w14:paraId="3A5122CD" w14:textId="77777777" w:rsidTr="00206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2C7C5EE4" w14:textId="714222D5" w:rsidR="006D078D" w:rsidRPr="00D14769" w:rsidRDefault="006D078D" w:rsidP="00206285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CÂMARA (15%)</w:t>
            </w:r>
          </w:p>
        </w:tc>
      </w:tr>
      <w:tr w:rsidR="006D078D" w:rsidRPr="00514A27" w14:paraId="5FAA9BA2" w14:textId="77777777" w:rsidTr="00206285">
        <w:tc>
          <w:tcPr>
            <w:tcW w:w="1922" w:type="pct"/>
            <w:vMerge w:val="restart"/>
          </w:tcPr>
          <w:p w14:paraId="55B0E15F" w14:textId="1AB4DB9F" w:rsidR="006D078D" w:rsidRPr="00E01FDD" w:rsidRDefault="006D078D" w:rsidP="006D078D">
            <w:pPr>
              <w:jc w:val="both"/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</w:t>
            </w:r>
            <w:r w:rsidR="00524F89">
              <w:rPr>
                <w:lang w:val="pt-PT"/>
              </w:rPr>
              <w:t>s</w:t>
            </w:r>
            <w:r>
              <w:rPr>
                <w:lang w:val="pt-PT"/>
              </w:rPr>
              <w:t xml:space="preserve"> </w:t>
            </w:r>
            <w:r w:rsidRPr="006D078D">
              <w:rPr>
                <w:lang w:val="pt-PT"/>
              </w:rPr>
              <w:t>valor</w:t>
            </w:r>
            <w:r w:rsidR="00524F89">
              <w:rPr>
                <w:lang w:val="pt-PT"/>
              </w:rPr>
              <w:t>es</w:t>
            </w:r>
            <w:r w:rsidRPr="006D078D">
              <w:rPr>
                <w:lang w:val="pt-PT"/>
              </w:rPr>
              <w:t xml:space="preserve"> da</w:t>
            </w:r>
            <w:r>
              <w:rPr>
                <w:lang w:val="pt-PT"/>
              </w:rPr>
              <w:t>s</w:t>
            </w:r>
            <w:r w:rsidRPr="006D078D">
              <w:rPr>
                <w:lang w:val="pt-PT"/>
              </w:rPr>
              <w:t xml:space="preserve"> </w:t>
            </w:r>
            <w:r w:rsidRPr="005B0E62">
              <w:rPr>
                <w:u w:val="single"/>
                <w:lang w:val="pt-PT"/>
              </w:rPr>
              <w:t>distâncias focais</w:t>
            </w:r>
            <w:r w:rsidRPr="006D078D">
              <w:rPr>
                <w:lang w:val="pt-PT"/>
              </w:rPr>
              <w:t xml:space="preserve"> da câmara</w:t>
            </w:r>
            <w:r>
              <w:rPr>
                <w:lang w:val="pt-PT"/>
              </w:rPr>
              <w:t xml:space="preserve"> usad</w:t>
            </w:r>
            <w:r w:rsidR="00524F89">
              <w:rPr>
                <w:lang w:val="pt-PT"/>
              </w:rPr>
              <w:t>o</w:t>
            </w:r>
            <w:r>
              <w:rPr>
                <w:lang w:val="pt-PT"/>
              </w:rPr>
              <w:t xml:space="preserve">s e as </w:t>
            </w:r>
            <w:r w:rsidRPr="006D078D">
              <w:rPr>
                <w:lang w:val="pt-PT"/>
              </w:rPr>
              <w:t>frames</w:t>
            </w:r>
            <w:r>
              <w:rPr>
                <w:lang w:val="pt-PT"/>
              </w:rPr>
              <w:t xml:space="preserve"> onde foram usadas</w:t>
            </w:r>
          </w:p>
        </w:tc>
        <w:tc>
          <w:tcPr>
            <w:tcW w:w="804" w:type="pct"/>
          </w:tcPr>
          <w:p w14:paraId="7DC2DD9D" w14:textId="18A1B1D5" w:rsidR="006D078D" w:rsidRPr="00E01FDD" w:rsidRDefault="00B05BEC" w:rsidP="00206285">
            <w:pPr>
              <w:rPr>
                <w:lang w:val="pt-PT"/>
              </w:rPr>
            </w:pPr>
            <w:r>
              <w:rPr>
                <w:lang w:val="pt-PT"/>
              </w:rPr>
              <w:t>150mm</w:t>
            </w:r>
          </w:p>
        </w:tc>
        <w:tc>
          <w:tcPr>
            <w:tcW w:w="2274" w:type="pct"/>
          </w:tcPr>
          <w:p w14:paraId="37BCC3A6" w14:textId="2B0FDFA6" w:rsidR="006D078D" w:rsidRPr="00E01FDD" w:rsidRDefault="001236E6" w:rsidP="00206285">
            <w:pPr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5BEC">
              <w:rPr>
                <w:lang w:val="pt-PT"/>
              </w:rPr>
              <w:t>66</w:t>
            </w:r>
            <w:r>
              <w:rPr>
                <w:lang w:val="pt-PT"/>
              </w:rPr>
              <w:t>0</w:t>
            </w:r>
          </w:p>
        </w:tc>
      </w:tr>
      <w:tr w:rsidR="006D078D" w:rsidRPr="00514A27" w14:paraId="2A107891" w14:textId="77777777" w:rsidTr="00206285">
        <w:tc>
          <w:tcPr>
            <w:tcW w:w="1922" w:type="pct"/>
            <w:vMerge/>
          </w:tcPr>
          <w:p w14:paraId="2F217802" w14:textId="77777777" w:rsidR="006D078D" w:rsidRPr="00E01FDD" w:rsidRDefault="006D078D" w:rsidP="00206285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3205BC9E" w14:textId="63E76F25" w:rsidR="006D078D" w:rsidRDefault="00B05BEC" w:rsidP="00206285">
            <w:pPr>
              <w:rPr>
                <w:lang w:val="pt-PT"/>
              </w:rPr>
            </w:pPr>
            <w:r>
              <w:rPr>
                <w:lang w:val="pt-PT"/>
              </w:rPr>
              <w:t>20mm</w:t>
            </w:r>
          </w:p>
        </w:tc>
        <w:tc>
          <w:tcPr>
            <w:tcW w:w="2274" w:type="pct"/>
          </w:tcPr>
          <w:p w14:paraId="2121D5B6" w14:textId="2D72275F" w:rsidR="006D078D" w:rsidRDefault="001236E6" w:rsidP="00206285">
            <w:pPr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5BEC">
              <w:rPr>
                <w:lang w:val="pt-PT"/>
              </w:rPr>
              <w:t>780</w:t>
            </w:r>
          </w:p>
        </w:tc>
      </w:tr>
      <w:tr w:rsidR="006D078D" w:rsidRPr="00514A27" w14:paraId="4671F064" w14:textId="77777777" w:rsidTr="00206285">
        <w:tc>
          <w:tcPr>
            <w:tcW w:w="1922" w:type="pct"/>
            <w:vMerge/>
          </w:tcPr>
          <w:p w14:paraId="54EE1729" w14:textId="77777777" w:rsidR="006D078D" w:rsidRPr="00E01FDD" w:rsidRDefault="006D078D" w:rsidP="00206285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4CFB5A7B" w14:textId="4DA0AEF8" w:rsidR="006D078D" w:rsidRDefault="00B05BEC" w:rsidP="00206285">
            <w:pPr>
              <w:rPr>
                <w:lang w:val="pt-PT"/>
              </w:rPr>
            </w:pPr>
            <w:r>
              <w:rPr>
                <w:lang w:val="pt-PT"/>
              </w:rPr>
              <w:t>100mm</w:t>
            </w:r>
          </w:p>
        </w:tc>
        <w:tc>
          <w:tcPr>
            <w:tcW w:w="2274" w:type="pct"/>
          </w:tcPr>
          <w:p w14:paraId="61CB11AC" w14:textId="39C33D5D" w:rsidR="006D078D" w:rsidRDefault="001236E6" w:rsidP="00206285">
            <w:pPr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5BEC">
              <w:rPr>
                <w:lang w:val="pt-PT"/>
              </w:rPr>
              <w:t>1770</w:t>
            </w:r>
          </w:p>
        </w:tc>
      </w:tr>
      <w:tr w:rsidR="00910305" w:rsidRPr="00514A27" w14:paraId="45BAB51E" w14:textId="77777777" w:rsidTr="00206285">
        <w:tc>
          <w:tcPr>
            <w:tcW w:w="1922" w:type="pct"/>
            <w:vMerge w:val="restart"/>
          </w:tcPr>
          <w:p w14:paraId="1C1FFE4D" w14:textId="0CA9C18A" w:rsidR="00910305" w:rsidRPr="00D14769" w:rsidRDefault="00910305" w:rsidP="00206285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em que </w:t>
            </w:r>
            <w:r w:rsidRPr="0014323E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a câmara sofreu alguma </w:t>
            </w:r>
            <w:r w:rsidRPr="004E3132">
              <w:rPr>
                <w:u w:val="single"/>
                <w:lang w:val="pt-PT"/>
              </w:rPr>
              <w:t>alteração de posição ou</w:t>
            </w:r>
            <w:r w:rsidR="00810B2F">
              <w:rPr>
                <w:u w:val="single"/>
                <w:lang w:val="pt-PT"/>
              </w:rPr>
              <w:t xml:space="preserve"> de</w:t>
            </w:r>
            <w:r w:rsidRPr="004E3132">
              <w:rPr>
                <w:u w:val="single"/>
                <w:lang w:val="pt-PT"/>
              </w:rPr>
              <w:t xml:space="preserve"> orientação</w:t>
            </w:r>
          </w:p>
        </w:tc>
        <w:tc>
          <w:tcPr>
            <w:tcW w:w="3078" w:type="pct"/>
            <w:gridSpan w:val="2"/>
          </w:tcPr>
          <w:p w14:paraId="126B9EE0" w14:textId="46F372E4" w:rsidR="00910305" w:rsidRPr="00D14769" w:rsidRDefault="001236E6" w:rsidP="00206285">
            <w:pPr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5C5BA2">
              <w:rPr>
                <w:lang w:val="pt-PT"/>
              </w:rPr>
              <w:t>400</w:t>
            </w:r>
          </w:p>
        </w:tc>
      </w:tr>
      <w:tr w:rsidR="00910305" w:rsidRPr="00514A27" w14:paraId="71F27315" w14:textId="77777777" w:rsidTr="00206285">
        <w:tc>
          <w:tcPr>
            <w:tcW w:w="1922" w:type="pct"/>
            <w:vMerge/>
          </w:tcPr>
          <w:p w14:paraId="4F8FFA94" w14:textId="77777777" w:rsidR="00910305" w:rsidRPr="00D14769" w:rsidRDefault="00910305" w:rsidP="00206285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618CCF1D" w14:textId="226E5B58" w:rsidR="00910305" w:rsidRPr="00D14769" w:rsidRDefault="001236E6" w:rsidP="00206285">
            <w:pPr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5C5BA2">
              <w:rPr>
                <w:lang w:val="pt-PT"/>
              </w:rPr>
              <w:t>900</w:t>
            </w:r>
          </w:p>
        </w:tc>
      </w:tr>
      <w:tr w:rsidR="00910305" w:rsidRPr="00514A27" w14:paraId="5722DCDA" w14:textId="77777777" w:rsidTr="00206285">
        <w:tc>
          <w:tcPr>
            <w:tcW w:w="1922" w:type="pct"/>
            <w:vMerge/>
          </w:tcPr>
          <w:p w14:paraId="58CC6B87" w14:textId="77777777" w:rsidR="00910305" w:rsidRPr="00D14769" w:rsidRDefault="00910305" w:rsidP="00206285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545F05D" w14:textId="67DACC20" w:rsidR="00910305" w:rsidRPr="00D14769" w:rsidRDefault="001236E6" w:rsidP="00206285">
            <w:pPr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5C5BA2">
              <w:rPr>
                <w:lang w:val="pt-PT"/>
              </w:rPr>
              <w:t>1180</w:t>
            </w:r>
          </w:p>
        </w:tc>
      </w:tr>
    </w:tbl>
    <w:p w14:paraId="29AB522D" w14:textId="77777777" w:rsidR="006D078D" w:rsidRDefault="006D078D" w:rsidP="00686A4A">
      <w:pPr>
        <w:spacing w:after="0" w:line="240" w:lineRule="auto"/>
        <w:rPr>
          <w:lang w:val="pt-PT"/>
        </w:rPr>
      </w:pPr>
    </w:p>
    <w:p w14:paraId="5B16F202" w14:textId="7A6B515F" w:rsidR="00910305" w:rsidRDefault="00910305" w:rsidP="00686A4A">
      <w:pPr>
        <w:spacing w:after="0" w:line="240" w:lineRule="auto"/>
        <w:rPr>
          <w:lang w:val="pt-PT"/>
        </w:rPr>
      </w:pPr>
    </w:p>
    <w:tbl>
      <w:tblPr>
        <w:tblStyle w:val="ProjectScopeTable"/>
        <w:tblW w:w="5000" w:type="pct"/>
        <w:tblLayout w:type="fixed"/>
        <w:tblLook w:val="04A0" w:firstRow="1" w:lastRow="0" w:firstColumn="1" w:lastColumn="0" w:noHBand="0" w:noVBand="1"/>
        <w:tblDescription w:val="Table to enter Name, Title, and Date"/>
      </w:tblPr>
      <w:tblGrid>
        <w:gridCol w:w="2830"/>
        <w:gridCol w:w="3261"/>
        <w:gridCol w:w="3259"/>
      </w:tblGrid>
      <w:tr w:rsidR="00910305" w:rsidRPr="00D14769" w14:paraId="6AB9289D" w14:textId="77777777" w:rsidTr="00206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1A4F2E8A" w14:textId="77777777" w:rsidR="00910305" w:rsidRPr="00D14769" w:rsidRDefault="00910305" w:rsidP="00206285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ILUMINAÇÃO (15%)</w:t>
            </w:r>
          </w:p>
        </w:tc>
      </w:tr>
      <w:tr w:rsidR="00910305" w:rsidRPr="00514A27" w14:paraId="5919C199" w14:textId="77777777" w:rsidTr="00910305">
        <w:trPr>
          <w:trHeight w:val="301"/>
        </w:trPr>
        <w:tc>
          <w:tcPr>
            <w:tcW w:w="1513" w:type="pct"/>
            <w:vMerge w:val="restart"/>
          </w:tcPr>
          <w:p w14:paraId="24374347" w14:textId="61FFB8A2" w:rsidR="00910305" w:rsidRDefault="00910305" w:rsidP="00910305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 xml:space="preserve">Indique os diferentes </w:t>
            </w:r>
            <w:r w:rsidRPr="004E3132">
              <w:rPr>
                <w:u w:val="single"/>
                <w:lang w:val="pt-PT"/>
              </w:rPr>
              <w:t xml:space="preserve">tipos de </w:t>
            </w:r>
            <w:r w:rsidR="00810B2F">
              <w:rPr>
                <w:u w:val="single"/>
                <w:lang w:val="pt-PT"/>
              </w:rPr>
              <w:t xml:space="preserve">fontes de </w:t>
            </w:r>
            <w:r w:rsidRPr="004E3132">
              <w:rPr>
                <w:u w:val="single"/>
                <w:lang w:val="pt-PT"/>
              </w:rPr>
              <w:t>luz</w:t>
            </w:r>
            <w:r>
              <w:rPr>
                <w:lang w:val="pt-PT"/>
              </w:rPr>
              <w:t xml:space="preserve"> usad</w:t>
            </w:r>
            <w:r w:rsidR="00810B2F">
              <w:rPr>
                <w:lang w:val="pt-PT"/>
              </w:rPr>
              <w:t>os</w:t>
            </w:r>
          </w:p>
        </w:tc>
        <w:tc>
          <w:tcPr>
            <w:tcW w:w="3487" w:type="pct"/>
            <w:gridSpan w:val="2"/>
          </w:tcPr>
          <w:p w14:paraId="4D4B3414" w14:textId="2B7F92F8" w:rsidR="00910305" w:rsidRDefault="00B62B61" w:rsidP="00206285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Sun</w:t>
            </w:r>
          </w:p>
        </w:tc>
      </w:tr>
      <w:tr w:rsidR="00910305" w:rsidRPr="00514A27" w14:paraId="7171C6C1" w14:textId="77777777" w:rsidTr="00910305">
        <w:trPr>
          <w:trHeight w:val="299"/>
        </w:trPr>
        <w:tc>
          <w:tcPr>
            <w:tcW w:w="1513" w:type="pct"/>
            <w:vMerge/>
          </w:tcPr>
          <w:p w14:paraId="0A8CC7A2" w14:textId="77777777" w:rsidR="00910305" w:rsidRDefault="00910305" w:rsidP="00206285">
            <w:pPr>
              <w:jc w:val="center"/>
              <w:rPr>
                <w:lang w:val="pt-PT"/>
              </w:rPr>
            </w:pPr>
          </w:p>
        </w:tc>
        <w:tc>
          <w:tcPr>
            <w:tcW w:w="3487" w:type="pct"/>
            <w:gridSpan w:val="2"/>
          </w:tcPr>
          <w:p w14:paraId="4A065EDB" w14:textId="25C6BC7A" w:rsidR="00910305" w:rsidRDefault="00B62B61" w:rsidP="00206285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Area</w:t>
            </w:r>
          </w:p>
        </w:tc>
      </w:tr>
      <w:tr w:rsidR="00910305" w:rsidRPr="00514A27" w14:paraId="7DD5877B" w14:textId="77777777" w:rsidTr="00910305">
        <w:trPr>
          <w:trHeight w:val="299"/>
        </w:trPr>
        <w:tc>
          <w:tcPr>
            <w:tcW w:w="1513" w:type="pct"/>
            <w:vMerge/>
          </w:tcPr>
          <w:p w14:paraId="15C93DCA" w14:textId="77777777" w:rsidR="00910305" w:rsidRDefault="00910305" w:rsidP="00206285">
            <w:pPr>
              <w:jc w:val="center"/>
              <w:rPr>
                <w:lang w:val="pt-PT"/>
              </w:rPr>
            </w:pPr>
          </w:p>
        </w:tc>
        <w:tc>
          <w:tcPr>
            <w:tcW w:w="3487" w:type="pct"/>
            <w:gridSpan w:val="2"/>
          </w:tcPr>
          <w:p w14:paraId="34E2DA18" w14:textId="44397173" w:rsidR="00910305" w:rsidRDefault="00B62B61" w:rsidP="00206285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Point</w:t>
            </w:r>
          </w:p>
        </w:tc>
      </w:tr>
      <w:tr w:rsidR="008C7B98" w:rsidRPr="00514A27" w14:paraId="290C21CA" w14:textId="77777777" w:rsidTr="008C7B98">
        <w:trPr>
          <w:trHeight w:val="981"/>
        </w:trPr>
        <w:tc>
          <w:tcPr>
            <w:tcW w:w="1513" w:type="pct"/>
            <w:vMerge w:val="restart"/>
          </w:tcPr>
          <w:p w14:paraId="5C580FFC" w14:textId="5CFAF9E8" w:rsidR="008C7B98" w:rsidRDefault="008C7B98" w:rsidP="008C7B98">
            <w:pPr>
              <w:rPr>
                <w:lang w:val="pt-PT"/>
              </w:rPr>
            </w:pPr>
            <w:r>
              <w:rPr>
                <w:lang w:val="pt-PT"/>
              </w:rPr>
              <w:t xml:space="preserve">Cenas que foram iluminadas por pela técnica dos </w:t>
            </w:r>
            <w:r w:rsidRPr="00B54A70">
              <w:rPr>
                <w:u w:val="single"/>
                <w:lang w:val="pt-PT"/>
              </w:rPr>
              <w:t>3 pontos de luz</w:t>
            </w:r>
          </w:p>
          <w:p w14:paraId="5A434B67" w14:textId="53671CA4" w:rsidR="008C7B98" w:rsidRPr="00E01FDD" w:rsidRDefault="008C7B98" w:rsidP="008C7B98">
            <w:pPr>
              <w:rPr>
                <w:lang w:val="pt-PT"/>
              </w:rPr>
            </w:pPr>
            <w:r>
              <w:rPr>
                <w:lang w:val="pt-PT"/>
              </w:rPr>
              <w:t>Coloque as imagens onde se vejam as luzes que usou</w:t>
            </w:r>
          </w:p>
        </w:tc>
        <w:tc>
          <w:tcPr>
            <w:tcW w:w="1744" w:type="pct"/>
          </w:tcPr>
          <w:p w14:paraId="745BE9A7" w14:textId="3E2CFB41" w:rsidR="00056CA9" w:rsidRDefault="005B7062" w:rsidP="00056CA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C4CD50C" wp14:editId="1A5F5E8D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26035</wp:posOffset>
                  </wp:positionV>
                  <wp:extent cx="1152525" cy="647700"/>
                  <wp:effectExtent l="0" t="0" r="9525" b="0"/>
                  <wp:wrapSquare wrapText="bothSides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56CA9">
              <w:rPr>
                <w:lang w:val="pt-PT"/>
              </w:rPr>
              <w:t>Frame 1504</w:t>
            </w:r>
            <w:r w:rsidR="00484C15">
              <w:rPr>
                <w:lang w:val="pt-PT"/>
              </w:rPr>
              <w:t xml:space="preserve"> - Final</w:t>
            </w:r>
          </w:p>
          <w:p w14:paraId="031E6786" w14:textId="3B476CFD" w:rsidR="00056CA9" w:rsidRPr="00E01FDD" w:rsidRDefault="00056CA9" w:rsidP="00056CA9">
            <w:pPr>
              <w:rPr>
                <w:lang w:val="pt-PT"/>
              </w:rPr>
            </w:pPr>
          </w:p>
        </w:tc>
        <w:tc>
          <w:tcPr>
            <w:tcW w:w="1743" w:type="pct"/>
          </w:tcPr>
          <w:p w14:paraId="2BEC6B39" w14:textId="63FA58B9" w:rsidR="00056CA9" w:rsidRDefault="005B7062" w:rsidP="008C7B9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A0329D7" wp14:editId="17C55A2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34290</wp:posOffset>
                  </wp:positionV>
                  <wp:extent cx="1095375" cy="615315"/>
                  <wp:effectExtent l="0" t="0" r="9525" b="0"/>
                  <wp:wrapSquare wrapText="bothSides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61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A9">
              <w:rPr>
                <w:noProof/>
              </w:rPr>
              <w:t>Frame 1501</w:t>
            </w:r>
            <w:r w:rsidR="00484C15">
              <w:rPr>
                <w:noProof/>
              </w:rPr>
              <w:t xml:space="preserve"> - Principal</w:t>
            </w:r>
          </w:p>
          <w:p w14:paraId="62B085DC" w14:textId="2468CFD8" w:rsidR="008C7B98" w:rsidRPr="00E01FDD" w:rsidRDefault="008C7B98" w:rsidP="008C7B98">
            <w:pPr>
              <w:rPr>
                <w:lang w:val="pt-PT"/>
              </w:rPr>
            </w:pPr>
          </w:p>
        </w:tc>
      </w:tr>
      <w:tr w:rsidR="008C7B98" w:rsidRPr="00514A27" w14:paraId="3D821B48" w14:textId="77777777" w:rsidTr="008C7B98">
        <w:trPr>
          <w:trHeight w:val="981"/>
        </w:trPr>
        <w:tc>
          <w:tcPr>
            <w:tcW w:w="1513" w:type="pct"/>
            <w:vMerge/>
          </w:tcPr>
          <w:p w14:paraId="51790631" w14:textId="77777777" w:rsidR="008C7B98" w:rsidRDefault="008C7B98" w:rsidP="008C7B98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2A80645C" w14:textId="021DA12D" w:rsidR="00056CA9" w:rsidRDefault="005B7062" w:rsidP="008C7B9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672FBCDE" wp14:editId="06F3A105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69850</wp:posOffset>
                  </wp:positionV>
                  <wp:extent cx="1019175" cy="572770"/>
                  <wp:effectExtent l="0" t="0" r="9525" b="0"/>
                  <wp:wrapThrough wrapText="bothSides">
                    <wp:wrapPolygon edited="0">
                      <wp:start x="0" y="0"/>
                      <wp:lineTo x="0" y="20834"/>
                      <wp:lineTo x="21398" y="20834"/>
                      <wp:lineTo x="21398" y="0"/>
                      <wp:lineTo x="0" y="0"/>
                    </wp:wrapPolygon>
                  </wp:wrapThrough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56CA9">
              <w:rPr>
                <w:noProof/>
              </w:rPr>
              <w:t>Frame 1503</w:t>
            </w:r>
            <w:r w:rsidR="00484C15">
              <w:rPr>
                <w:noProof/>
              </w:rPr>
              <w:t xml:space="preserve"> - Preenchimento</w:t>
            </w:r>
          </w:p>
          <w:p w14:paraId="3E6B2EC6" w14:textId="5F5EF74D" w:rsidR="008C7B98" w:rsidRDefault="008C7B98" w:rsidP="008C7B98">
            <w:pPr>
              <w:rPr>
                <w:lang w:val="pt-PT"/>
              </w:rPr>
            </w:pPr>
          </w:p>
        </w:tc>
        <w:tc>
          <w:tcPr>
            <w:tcW w:w="1743" w:type="pct"/>
          </w:tcPr>
          <w:p w14:paraId="34EBDBED" w14:textId="1E1F685A" w:rsidR="00056CA9" w:rsidRDefault="005B7062" w:rsidP="008C7B98">
            <w:pPr>
              <w:rPr>
                <w:lang w:val="pt-PT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868EF3A" wp14:editId="33471CE9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77470</wp:posOffset>
                  </wp:positionV>
                  <wp:extent cx="1104900" cy="619760"/>
                  <wp:effectExtent l="0" t="0" r="0" b="8890"/>
                  <wp:wrapSquare wrapText="bothSides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1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56CA9">
              <w:rPr>
                <w:lang w:val="pt-PT"/>
              </w:rPr>
              <w:t>Frame 1502</w:t>
            </w:r>
            <w:r w:rsidR="00484C15">
              <w:rPr>
                <w:lang w:val="pt-PT"/>
              </w:rPr>
              <w:t xml:space="preserve"> - Recorte</w:t>
            </w:r>
          </w:p>
          <w:p w14:paraId="3D77F1C0" w14:textId="2EA8D5D0" w:rsidR="008C7B98" w:rsidRDefault="008C7B98" w:rsidP="008C7B98">
            <w:pPr>
              <w:rPr>
                <w:lang w:val="pt-PT"/>
              </w:rPr>
            </w:pPr>
          </w:p>
        </w:tc>
      </w:tr>
    </w:tbl>
    <w:p w14:paraId="6B2A12F9" w14:textId="77777777" w:rsidR="00B54A70" w:rsidRDefault="00B54A70" w:rsidP="00686A4A">
      <w:pPr>
        <w:spacing w:after="0" w:line="240" w:lineRule="auto"/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1"/>
        <w:gridCol w:w="1919"/>
        <w:gridCol w:w="961"/>
        <w:gridCol w:w="959"/>
        <w:gridCol w:w="1920"/>
      </w:tblGrid>
      <w:tr w:rsidR="008C7B98" w:rsidRPr="00D14769" w14:paraId="0866B4EC" w14:textId="77777777" w:rsidTr="00206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9792AAC" w14:textId="77777777" w:rsidR="008C7B98" w:rsidRPr="00D14769" w:rsidRDefault="008C7B98" w:rsidP="00206285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lastRenderedPageBreak/>
              <w:t>MATERIAIS (15%)</w:t>
            </w:r>
          </w:p>
        </w:tc>
      </w:tr>
      <w:tr w:rsidR="00AF227E" w:rsidRPr="00514A27" w14:paraId="00C3A459" w14:textId="77777777" w:rsidTr="00AF227E">
        <w:trPr>
          <w:trHeight w:val="301"/>
        </w:trPr>
        <w:tc>
          <w:tcPr>
            <w:tcW w:w="1920" w:type="pct"/>
            <w:vMerge w:val="restart"/>
          </w:tcPr>
          <w:p w14:paraId="67376A32" w14:textId="7B35AE55" w:rsidR="00AF227E" w:rsidRPr="00D14769" w:rsidRDefault="00AF227E" w:rsidP="00A5199F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dos </w:t>
            </w:r>
            <w:r w:rsidRPr="005B0E62">
              <w:rPr>
                <w:lang w:val="pt-PT"/>
              </w:rPr>
              <w:t xml:space="preserve">objetos </w:t>
            </w:r>
            <w:r w:rsidRPr="00B54A70">
              <w:rPr>
                <w:lang w:val="pt-PT"/>
              </w:rPr>
              <w:t xml:space="preserve">com diferentes valores de </w:t>
            </w:r>
            <w:r w:rsidR="00810B2F" w:rsidRPr="00810B2F">
              <w:rPr>
                <w:lang w:val="pt-PT"/>
              </w:rPr>
              <w:t>para a componente</w:t>
            </w:r>
            <w:r w:rsidR="00810B2F" w:rsidRPr="00810B2F">
              <w:rPr>
                <w:u w:val="single"/>
                <w:lang w:val="pt-PT"/>
              </w:rPr>
              <w:t xml:space="preserve"> IOR height (specular)</w:t>
            </w:r>
            <w:r w:rsidR="00810B2F" w:rsidRPr="00810B2F">
              <w:rPr>
                <w:lang w:val="pt-PT"/>
              </w:rPr>
              <w:t xml:space="preserve"> ou com</w:t>
            </w:r>
            <w:r w:rsidR="00810B2F" w:rsidRPr="00810B2F">
              <w:rPr>
                <w:u w:val="single"/>
                <w:lang w:val="pt-PT"/>
              </w:rPr>
              <w:t xml:space="preserve"> superficies glossy BSDF</w:t>
            </w:r>
            <w:r>
              <w:rPr>
                <w:lang w:val="pt-PT"/>
              </w:rPr>
              <w:t>, usando</w:t>
            </w:r>
            <w:r w:rsidR="00524F89">
              <w:rPr>
                <w:lang w:val="pt-PT"/>
              </w:rPr>
              <w:t>s</w:t>
            </w:r>
            <w:r>
              <w:rPr>
                <w:lang w:val="pt-PT"/>
              </w:rPr>
              <w:t xml:space="preserve">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>
              <w:rPr>
                <w:b/>
                <w:bCs/>
                <w:lang w:val="pt-PT"/>
              </w:rPr>
              <w:t xml:space="preserve"> | Nome material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540" w:type="pct"/>
            <w:gridSpan w:val="2"/>
          </w:tcPr>
          <w:p w14:paraId="4E1B1EB4" w14:textId="340077CF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Nave / Nave</w:t>
            </w:r>
          </w:p>
        </w:tc>
        <w:tc>
          <w:tcPr>
            <w:tcW w:w="1540" w:type="pct"/>
            <w:gridSpan w:val="2"/>
          </w:tcPr>
          <w:p w14:paraId="53F1DD4D" w14:textId="4137DF22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vidro preto</w:t>
            </w:r>
          </w:p>
        </w:tc>
      </w:tr>
      <w:tr w:rsidR="00AF227E" w:rsidRPr="00514A27" w14:paraId="51B23FC9" w14:textId="77777777" w:rsidTr="00AF227E">
        <w:trPr>
          <w:trHeight w:val="299"/>
        </w:trPr>
        <w:tc>
          <w:tcPr>
            <w:tcW w:w="1920" w:type="pct"/>
            <w:vMerge/>
          </w:tcPr>
          <w:p w14:paraId="5C8CCDC4" w14:textId="77777777" w:rsidR="00AF227E" w:rsidRPr="00D14769" w:rsidRDefault="00AF227E" w:rsidP="00A5199F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6535C872" w14:textId="48C5AF22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RoboFinal / Cara</w:t>
            </w:r>
          </w:p>
        </w:tc>
        <w:tc>
          <w:tcPr>
            <w:tcW w:w="1540" w:type="pct"/>
            <w:gridSpan w:val="2"/>
          </w:tcPr>
          <w:p w14:paraId="20BEC5AD" w14:textId="38BAEF0D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CaraRobo</w:t>
            </w:r>
          </w:p>
        </w:tc>
      </w:tr>
      <w:tr w:rsidR="00AF227E" w:rsidRPr="00514A27" w14:paraId="2D22815B" w14:textId="77777777" w:rsidTr="00AF227E">
        <w:trPr>
          <w:trHeight w:val="299"/>
        </w:trPr>
        <w:tc>
          <w:tcPr>
            <w:tcW w:w="1920" w:type="pct"/>
            <w:vMerge/>
          </w:tcPr>
          <w:p w14:paraId="3E45D5DD" w14:textId="77777777" w:rsidR="00AF227E" w:rsidRPr="00D14769" w:rsidRDefault="00AF227E" w:rsidP="00A5199F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52079F3E" w14:textId="44ECC6E1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RoboFinal / Robo</w:t>
            </w:r>
          </w:p>
        </w:tc>
        <w:tc>
          <w:tcPr>
            <w:tcW w:w="1540" w:type="pct"/>
            <w:gridSpan w:val="2"/>
          </w:tcPr>
          <w:p w14:paraId="182A62F1" w14:textId="0C077FE1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RoboCorpo</w:t>
            </w:r>
          </w:p>
        </w:tc>
      </w:tr>
      <w:tr w:rsidR="00AF227E" w:rsidRPr="00514A27" w14:paraId="283B3FF5" w14:textId="77777777" w:rsidTr="00AF227E">
        <w:trPr>
          <w:trHeight w:val="301"/>
        </w:trPr>
        <w:tc>
          <w:tcPr>
            <w:tcW w:w="1920" w:type="pct"/>
            <w:vMerge w:val="restart"/>
          </w:tcPr>
          <w:p w14:paraId="5F27C522" w14:textId="38955F1F" w:rsidR="00AF227E" w:rsidRPr="00D14769" w:rsidRDefault="00AF227E" w:rsidP="00A5199F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dos </w:t>
            </w:r>
            <w:r w:rsidRPr="005B0E62">
              <w:rPr>
                <w:lang w:val="pt-PT"/>
              </w:rPr>
              <w:t xml:space="preserve">objetos </w:t>
            </w:r>
            <w:r w:rsidRPr="00B54A70">
              <w:rPr>
                <w:lang w:val="pt-PT"/>
              </w:rPr>
              <w:t>com diferentes valores</w:t>
            </w:r>
            <w:r w:rsidR="00D0205E" w:rsidRPr="00D0205E">
              <w:rPr>
                <w:lang w:val="pt-BR"/>
              </w:rPr>
              <w:t xml:space="preserve"> </w:t>
            </w:r>
            <w:r w:rsidR="00D0205E" w:rsidRPr="00D0205E">
              <w:rPr>
                <w:lang w:val="pt-PT"/>
              </w:rPr>
              <w:t xml:space="preserve">para a componente </w:t>
            </w:r>
            <w:r w:rsidR="00D0205E" w:rsidRPr="00D0205E">
              <w:rPr>
                <w:u w:val="single"/>
                <w:lang w:val="pt-PT"/>
              </w:rPr>
              <w:t>metalic</w:t>
            </w:r>
            <w:r w:rsidR="00D0205E" w:rsidRPr="00D0205E">
              <w:rPr>
                <w:lang w:val="pt-PT"/>
              </w:rPr>
              <w:t xml:space="preserve"> e </w:t>
            </w:r>
            <w:r w:rsidR="00D0205E" w:rsidRPr="00D0205E">
              <w:rPr>
                <w:u w:val="single"/>
                <w:lang w:val="pt-PT"/>
              </w:rPr>
              <w:t>roughness</w:t>
            </w:r>
            <w:r>
              <w:rPr>
                <w:lang w:val="pt-PT"/>
              </w:rPr>
              <w:t xml:space="preserve">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>
              <w:rPr>
                <w:b/>
                <w:bCs/>
                <w:lang w:val="pt-PT"/>
              </w:rPr>
              <w:t xml:space="preserve"> | Nome material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540" w:type="pct"/>
            <w:gridSpan w:val="2"/>
          </w:tcPr>
          <w:p w14:paraId="5B9A1C04" w14:textId="1CFD88B0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Nave / Nave</w:t>
            </w:r>
          </w:p>
        </w:tc>
        <w:tc>
          <w:tcPr>
            <w:tcW w:w="1540" w:type="pct"/>
            <w:gridSpan w:val="2"/>
          </w:tcPr>
          <w:p w14:paraId="13C2837E" w14:textId="6289508D" w:rsidR="00250664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BrancoNave</w:t>
            </w:r>
          </w:p>
        </w:tc>
      </w:tr>
      <w:tr w:rsidR="00AF227E" w:rsidRPr="00514A27" w14:paraId="5CAD24A6" w14:textId="77777777" w:rsidTr="00AF227E">
        <w:trPr>
          <w:trHeight w:val="299"/>
        </w:trPr>
        <w:tc>
          <w:tcPr>
            <w:tcW w:w="1920" w:type="pct"/>
            <w:vMerge/>
          </w:tcPr>
          <w:p w14:paraId="5BAD143B" w14:textId="77777777" w:rsidR="00AF227E" w:rsidRPr="00D14769" w:rsidRDefault="00AF227E" w:rsidP="00A5199F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29FD85E6" w14:textId="10D53F21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Estrela / Estrela</w:t>
            </w:r>
          </w:p>
        </w:tc>
        <w:tc>
          <w:tcPr>
            <w:tcW w:w="1540" w:type="pct"/>
            <w:gridSpan w:val="2"/>
          </w:tcPr>
          <w:p w14:paraId="19EE0E73" w14:textId="4D7AB666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Estrela</w:t>
            </w:r>
          </w:p>
        </w:tc>
      </w:tr>
      <w:tr w:rsidR="00AF227E" w:rsidRPr="00514A27" w14:paraId="182362D5" w14:textId="77777777" w:rsidTr="00AF227E">
        <w:trPr>
          <w:trHeight w:val="299"/>
        </w:trPr>
        <w:tc>
          <w:tcPr>
            <w:tcW w:w="1920" w:type="pct"/>
            <w:vMerge/>
          </w:tcPr>
          <w:p w14:paraId="7963CA18" w14:textId="77777777" w:rsidR="00AF227E" w:rsidRPr="00D14769" w:rsidRDefault="00AF227E" w:rsidP="00A5199F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248BD264" w14:textId="56F24945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Relogio / Relogio</w:t>
            </w:r>
          </w:p>
        </w:tc>
        <w:tc>
          <w:tcPr>
            <w:tcW w:w="1540" w:type="pct"/>
            <w:gridSpan w:val="2"/>
          </w:tcPr>
          <w:p w14:paraId="044CFA1A" w14:textId="74F33597" w:rsidR="00AF227E" w:rsidRPr="00D14769" w:rsidRDefault="00250664" w:rsidP="00206285">
            <w:pPr>
              <w:rPr>
                <w:lang w:val="pt-PT"/>
              </w:rPr>
            </w:pPr>
            <w:r>
              <w:rPr>
                <w:lang w:val="pt-PT"/>
              </w:rPr>
              <w:t>Relogio</w:t>
            </w:r>
          </w:p>
        </w:tc>
      </w:tr>
      <w:tr w:rsidR="00AF227E" w:rsidRPr="00514A27" w14:paraId="22D800F6" w14:textId="77777777" w:rsidTr="00AF227E">
        <w:trPr>
          <w:trHeight w:val="301"/>
        </w:trPr>
        <w:tc>
          <w:tcPr>
            <w:tcW w:w="1920" w:type="pct"/>
            <w:vMerge w:val="restart"/>
          </w:tcPr>
          <w:p w14:paraId="668D356E" w14:textId="16B42CC9" w:rsidR="00AF227E" w:rsidRPr="00D14769" w:rsidRDefault="00AF227E" w:rsidP="00A5199F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dos </w:t>
            </w:r>
            <w:r w:rsidRPr="005B0E62">
              <w:rPr>
                <w:lang w:val="pt-PT"/>
              </w:rPr>
              <w:t xml:space="preserve">objetos </w:t>
            </w:r>
            <w:r w:rsidRPr="00B54A70">
              <w:rPr>
                <w:lang w:val="pt-PT"/>
              </w:rPr>
              <w:t xml:space="preserve">com diferentes valores </w:t>
            </w:r>
            <w:r w:rsidR="00D0205E" w:rsidRPr="00D0205E">
              <w:rPr>
                <w:lang w:val="pt-PT"/>
              </w:rPr>
              <w:t xml:space="preserve">para a componente </w:t>
            </w:r>
            <w:r w:rsidR="00D0205E" w:rsidRPr="00D0205E">
              <w:rPr>
                <w:u w:val="single"/>
                <w:lang w:val="pt-PT"/>
              </w:rPr>
              <w:t>transmission</w:t>
            </w:r>
            <w:r w:rsidR="00D0205E" w:rsidRPr="00D0205E">
              <w:rPr>
                <w:lang w:val="pt-PT"/>
              </w:rPr>
              <w:t xml:space="preserve"> e </w:t>
            </w:r>
            <w:r w:rsidR="00D0205E" w:rsidRPr="00D0205E">
              <w:rPr>
                <w:u w:val="single"/>
                <w:lang w:val="pt-PT"/>
              </w:rPr>
              <w:t>IOR</w:t>
            </w:r>
            <w:r w:rsidR="00D0205E" w:rsidRPr="00D0205E">
              <w:rPr>
                <w:lang w:val="pt-PT"/>
              </w:rPr>
              <w:t xml:space="preserve">, com o </w:t>
            </w:r>
            <w:r w:rsidR="00D0205E" w:rsidRPr="00D0205E">
              <w:rPr>
                <w:u w:val="single"/>
                <w:lang w:val="pt-PT"/>
              </w:rPr>
              <w:t>blend mode</w:t>
            </w:r>
            <w:r w:rsidR="00D0205E" w:rsidRPr="00D0205E">
              <w:rPr>
                <w:lang w:val="pt-PT"/>
              </w:rPr>
              <w:t xml:space="preserve"> correto, ou com superficies </w:t>
            </w:r>
            <w:r w:rsidR="00D0205E" w:rsidRPr="00D0205E">
              <w:rPr>
                <w:u w:val="single"/>
                <w:lang w:val="pt-PT"/>
              </w:rPr>
              <w:t>transparent BSDF</w:t>
            </w:r>
            <w:r w:rsidR="00D0205E" w:rsidRPr="00D0205E">
              <w:rPr>
                <w:lang w:val="pt-PT"/>
              </w:rPr>
              <w:t xml:space="preserve"> ou </w:t>
            </w:r>
            <w:r w:rsidR="00D0205E" w:rsidRPr="00D0205E">
              <w:rPr>
                <w:u w:val="single"/>
                <w:lang w:val="pt-PT"/>
              </w:rPr>
              <w:t>glass BSDF</w:t>
            </w:r>
            <w:r>
              <w:rPr>
                <w:lang w:val="pt-PT"/>
              </w:rPr>
              <w:t xml:space="preserve">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>
              <w:rPr>
                <w:b/>
                <w:bCs/>
                <w:lang w:val="pt-PT"/>
              </w:rPr>
              <w:t xml:space="preserve"> | Nome material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540" w:type="pct"/>
            <w:gridSpan w:val="2"/>
          </w:tcPr>
          <w:p w14:paraId="3DE46A49" w14:textId="0B552B92" w:rsidR="00AF227E" w:rsidRPr="00D14769" w:rsidRDefault="000B0462" w:rsidP="00206285">
            <w:pPr>
              <w:rPr>
                <w:lang w:val="pt-PT"/>
              </w:rPr>
            </w:pPr>
            <w:r>
              <w:rPr>
                <w:lang w:val="pt-PT"/>
              </w:rPr>
              <w:t>Nave / Nave</w:t>
            </w:r>
          </w:p>
        </w:tc>
        <w:tc>
          <w:tcPr>
            <w:tcW w:w="1540" w:type="pct"/>
            <w:gridSpan w:val="2"/>
          </w:tcPr>
          <w:p w14:paraId="5247AD81" w14:textId="3770C2FF" w:rsidR="00AF227E" w:rsidRPr="00D14769" w:rsidRDefault="000B0462" w:rsidP="00206285">
            <w:pPr>
              <w:rPr>
                <w:lang w:val="pt-PT"/>
              </w:rPr>
            </w:pPr>
            <w:r>
              <w:rPr>
                <w:lang w:val="pt-PT"/>
              </w:rPr>
              <w:t>Vidro</w:t>
            </w:r>
          </w:p>
        </w:tc>
      </w:tr>
      <w:tr w:rsidR="00AF227E" w:rsidRPr="00514A27" w14:paraId="0E3FA95F" w14:textId="77777777" w:rsidTr="00AF227E">
        <w:trPr>
          <w:trHeight w:val="299"/>
        </w:trPr>
        <w:tc>
          <w:tcPr>
            <w:tcW w:w="1920" w:type="pct"/>
            <w:vMerge/>
          </w:tcPr>
          <w:p w14:paraId="4CCCB921" w14:textId="77777777" w:rsidR="00AF227E" w:rsidRPr="00D14769" w:rsidRDefault="00AF227E" w:rsidP="00A5199F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6A716D21" w14:textId="262DA57E" w:rsidR="00AF227E" w:rsidRPr="00D14769" w:rsidRDefault="00510640" w:rsidP="00206285">
            <w:pPr>
              <w:rPr>
                <w:lang w:val="pt-PT"/>
              </w:rPr>
            </w:pPr>
            <w:r>
              <w:rPr>
                <w:lang w:val="pt-PT"/>
              </w:rPr>
              <w:t>Garrafa / Garrafa</w:t>
            </w:r>
          </w:p>
        </w:tc>
        <w:tc>
          <w:tcPr>
            <w:tcW w:w="1540" w:type="pct"/>
            <w:gridSpan w:val="2"/>
          </w:tcPr>
          <w:p w14:paraId="64E7088B" w14:textId="7951883C" w:rsidR="00AF227E" w:rsidRPr="00D14769" w:rsidRDefault="00510640" w:rsidP="00206285">
            <w:pPr>
              <w:rPr>
                <w:lang w:val="pt-PT"/>
              </w:rPr>
            </w:pPr>
            <w:r>
              <w:rPr>
                <w:lang w:val="pt-PT"/>
              </w:rPr>
              <w:t>Cerveja</w:t>
            </w:r>
          </w:p>
        </w:tc>
      </w:tr>
      <w:tr w:rsidR="00AF227E" w:rsidRPr="00514A27" w14:paraId="0177EEC9" w14:textId="77777777" w:rsidTr="00AF227E">
        <w:trPr>
          <w:trHeight w:val="299"/>
        </w:trPr>
        <w:tc>
          <w:tcPr>
            <w:tcW w:w="1920" w:type="pct"/>
            <w:vMerge/>
          </w:tcPr>
          <w:p w14:paraId="3B515211" w14:textId="77777777" w:rsidR="00AF227E" w:rsidRPr="00D14769" w:rsidRDefault="00AF227E" w:rsidP="00A5199F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606BC151" w14:textId="1D73407E" w:rsidR="00AF227E" w:rsidRPr="00D14769" w:rsidRDefault="00933D6F" w:rsidP="00206285">
            <w:pPr>
              <w:rPr>
                <w:lang w:val="pt-PT"/>
              </w:rPr>
            </w:pPr>
            <w:r>
              <w:rPr>
                <w:lang w:val="pt-PT"/>
              </w:rPr>
              <w:t>Copo / Copo</w:t>
            </w:r>
          </w:p>
        </w:tc>
        <w:tc>
          <w:tcPr>
            <w:tcW w:w="1540" w:type="pct"/>
            <w:gridSpan w:val="2"/>
          </w:tcPr>
          <w:p w14:paraId="39C624A0" w14:textId="37BB90DB" w:rsidR="00AF227E" w:rsidRPr="00D14769" w:rsidRDefault="00933D6F" w:rsidP="00206285">
            <w:pPr>
              <w:rPr>
                <w:lang w:val="pt-PT"/>
              </w:rPr>
            </w:pPr>
            <w:r>
              <w:rPr>
                <w:lang w:val="pt-PT"/>
              </w:rPr>
              <w:t>Copo</w:t>
            </w:r>
          </w:p>
        </w:tc>
      </w:tr>
      <w:tr w:rsidR="00AF227E" w:rsidRPr="00514A27" w14:paraId="75C74804" w14:textId="77777777" w:rsidTr="00AF227E">
        <w:trPr>
          <w:trHeight w:val="447"/>
        </w:trPr>
        <w:tc>
          <w:tcPr>
            <w:tcW w:w="1920" w:type="pct"/>
            <w:vMerge w:val="restart"/>
          </w:tcPr>
          <w:p w14:paraId="18CCF9FC" w14:textId="19DC4B5C" w:rsidR="00AF227E" w:rsidRPr="00E01FDD" w:rsidRDefault="00AF227E" w:rsidP="005B0E62">
            <w:pPr>
              <w:jc w:val="both"/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</w:t>
            </w:r>
            <w:r w:rsidRPr="00B54A70">
              <w:rPr>
                <w:lang w:val="pt-PT"/>
              </w:rPr>
              <w:t>onde foram aplicadas</w:t>
            </w:r>
            <w:r w:rsidRPr="00D0205E">
              <w:rPr>
                <w:lang w:val="pt-PT"/>
              </w:rPr>
              <w:t xml:space="preserve"> texturas</w:t>
            </w:r>
            <w:r w:rsidR="00D0205E">
              <w:rPr>
                <w:lang w:val="pt-PT"/>
              </w:rPr>
              <w:t xml:space="preserve"> </w:t>
            </w:r>
            <w:r w:rsidR="00D0205E" w:rsidRPr="00D0205E">
              <w:rPr>
                <w:u w:val="single"/>
                <w:lang w:val="pt-PT"/>
              </w:rPr>
              <w:t>sem ajuste do UV map e sem seams</w:t>
            </w:r>
            <w:r w:rsidR="00D0205E">
              <w:rPr>
                <w:lang w:val="pt-PT"/>
              </w:rPr>
              <w:t xml:space="preserve">, </w:t>
            </w:r>
            <w:r w:rsidR="00D0205E" w:rsidRPr="00D0205E">
              <w:rPr>
                <w:u w:val="single"/>
                <w:lang w:val="pt-PT"/>
              </w:rPr>
              <w:t>com ajuste do UV map e sem seams</w:t>
            </w:r>
            <w:r w:rsidR="00D0205E">
              <w:rPr>
                <w:lang w:val="pt-PT"/>
              </w:rPr>
              <w:t xml:space="preserve">, </w:t>
            </w:r>
            <w:r w:rsidR="00D0205E" w:rsidRPr="00D0205E">
              <w:rPr>
                <w:u w:val="single"/>
                <w:lang w:val="pt-PT"/>
              </w:rPr>
              <w:t>com seams</w:t>
            </w:r>
            <w:r w:rsidR="00D0205E" w:rsidRPr="00D0205E">
              <w:rPr>
                <w:lang w:val="pt-PT"/>
              </w:rPr>
              <w:t xml:space="preserve"> ou </w:t>
            </w:r>
            <w:r w:rsidR="00D0205E" w:rsidRPr="00D0205E">
              <w:rPr>
                <w:u w:val="single"/>
                <w:lang w:val="pt-PT"/>
              </w:rPr>
              <w:t>com base no smart UV project</w:t>
            </w:r>
            <w:r>
              <w:rPr>
                <w:lang w:val="pt-PT"/>
              </w:rPr>
              <w:t xml:space="preserve">, bem como os nomes dos ficheiros das imagens, utilizando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>
              <w:rPr>
                <w:b/>
                <w:bCs/>
                <w:lang w:val="pt-PT"/>
              </w:rPr>
              <w:t xml:space="preserve"> | Nome imagem | Tipo de técnica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026" w:type="pct"/>
          </w:tcPr>
          <w:p w14:paraId="0A9F0307" w14:textId="4A2C80CB" w:rsidR="00AF227E" w:rsidRPr="00E01FDD" w:rsidRDefault="00EA28F9" w:rsidP="00206285">
            <w:pPr>
              <w:rPr>
                <w:lang w:val="pt-PT"/>
              </w:rPr>
            </w:pPr>
            <w:r>
              <w:rPr>
                <w:lang w:val="pt-PT"/>
              </w:rPr>
              <w:t>RoboFinal / Robo</w:t>
            </w:r>
          </w:p>
        </w:tc>
        <w:tc>
          <w:tcPr>
            <w:tcW w:w="1027" w:type="pct"/>
            <w:gridSpan w:val="2"/>
          </w:tcPr>
          <w:p w14:paraId="4940D9E4" w14:textId="4F4BEF0F" w:rsidR="00AF227E" w:rsidRPr="00E01FDD" w:rsidRDefault="00EA28F9" w:rsidP="00206285">
            <w:pPr>
              <w:rPr>
                <w:lang w:val="pt-PT"/>
              </w:rPr>
            </w:pPr>
            <w:r>
              <w:rPr>
                <w:lang w:val="pt-PT"/>
              </w:rPr>
              <w:t>Interior.jpg</w:t>
            </w:r>
          </w:p>
        </w:tc>
        <w:tc>
          <w:tcPr>
            <w:tcW w:w="1027" w:type="pct"/>
          </w:tcPr>
          <w:p w14:paraId="1143EC27" w14:textId="03E7A379" w:rsidR="00AF227E" w:rsidRPr="00E01FDD" w:rsidRDefault="00EA28F9" w:rsidP="00206285">
            <w:pPr>
              <w:rPr>
                <w:lang w:val="pt-PT"/>
              </w:rPr>
            </w:pPr>
            <w:r w:rsidRPr="00D0205E">
              <w:rPr>
                <w:u w:val="single"/>
                <w:lang w:val="pt-PT"/>
              </w:rPr>
              <w:t>sem ajuste do UV map e sem seams</w:t>
            </w:r>
          </w:p>
        </w:tc>
      </w:tr>
      <w:tr w:rsidR="00AF227E" w:rsidRPr="00514A27" w14:paraId="28BC6D93" w14:textId="77777777" w:rsidTr="00AF227E">
        <w:trPr>
          <w:trHeight w:val="447"/>
        </w:trPr>
        <w:tc>
          <w:tcPr>
            <w:tcW w:w="1920" w:type="pct"/>
            <w:vMerge/>
          </w:tcPr>
          <w:p w14:paraId="5E87755D" w14:textId="77777777" w:rsidR="00AF227E" w:rsidRPr="00E01FDD" w:rsidRDefault="00AF227E" w:rsidP="005B0E62">
            <w:pPr>
              <w:jc w:val="both"/>
              <w:rPr>
                <w:lang w:val="pt-PT"/>
              </w:rPr>
            </w:pPr>
          </w:p>
        </w:tc>
        <w:tc>
          <w:tcPr>
            <w:tcW w:w="1026" w:type="pct"/>
          </w:tcPr>
          <w:p w14:paraId="0DAE6707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  <w:gridSpan w:val="2"/>
          </w:tcPr>
          <w:p w14:paraId="76B31CC8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</w:tcPr>
          <w:p w14:paraId="5064090F" w14:textId="77777777" w:rsidR="00AF227E" w:rsidRPr="00E01FDD" w:rsidRDefault="00AF227E" w:rsidP="00206285">
            <w:pPr>
              <w:rPr>
                <w:lang w:val="pt-PT"/>
              </w:rPr>
            </w:pPr>
          </w:p>
        </w:tc>
      </w:tr>
      <w:tr w:rsidR="00AF227E" w:rsidRPr="00514A27" w14:paraId="79140C43" w14:textId="77777777" w:rsidTr="00AF227E">
        <w:trPr>
          <w:trHeight w:val="447"/>
        </w:trPr>
        <w:tc>
          <w:tcPr>
            <w:tcW w:w="1920" w:type="pct"/>
            <w:vMerge/>
          </w:tcPr>
          <w:p w14:paraId="1D6D5190" w14:textId="77777777" w:rsidR="00AF227E" w:rsidRPr="00E01FDD" w:rsidRDefault="00AF227E" w:rsidP="005B0E62">
            <w:pPr>
              <w:jc w:val="both"/>
              <w:rPr>
                <w:lang w:val="pt-PT"/>
              </w:rPr>
            </w:pPr>
          </w:p>
        </w:tc>
        <w:tc>
          <w:tcPr>
            <w:tcW w:w="1026" w:type="pct"/>
          </w:tcPr>
          <w:p w14:paraId="05DEB804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  <w:gridSpan w:val="2"/>
          </w:tcPr>
          <w:p w14:paraId="4C46157E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</w:tcPr>
          <w:p w14:paraId="37B36AC6" w14:textId="77777777" w:rsidR="00AF227E" w:rsidRPr="00E01FDD" w:rsidRDefault="00AF227E" w:rsidP="00206285">
            <w:pPr>
              <w:rPr>
                <w:lang w:val="pt-PT"/>
              </w:rPr>
            </w:pPr>
          </w:p>
        </w:tc>
      </w:tr>
      <w:tr w:rsidR="00AF227E" w:rsidRPr="00514A27" w14:paraId="7612212C" w14:textId="77777777" w:rsidTr="00AF227E">
        <w:trPr>
          <w:trHeight w:val="447"/>
        </w:trPr>
        <w:tc>
          <w:tcPr>
            <w:tcW w:w="1920" w:type="pct"/>
            <w:vMerge/>
          </w:tcPr>
          <w:p w14:paraId="11275A7B" w14:textId="77777777" w:rsidR="00AF227E" w:rsidRPr="00E01FDD" w:rsidRDefault="00AF227E" w:rsidP="005B0E62">
            <w:pPr>
              <w:jc w:val="both"/>
              <w:rPr>
                <w:lang w:val="pt-PT"/>
              </w:rPr>
            </w:pPr>
          </w:p>
        </w:tc>
        <w:tc>
          <w:tcPr>
            <w:tcW w:w="1026" w:type="pct"/>
          </w:tcPr>
          <w:p w14:paraId="2DC6E924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  <w:gridSpan w:val="2"/>
          </w:tcPr>
          <w:p w14:paraId="42EAD65B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</w:tcPr>
          <w:p w14:paraId="462E3773" w14:textId="77777777" w:rsidR="00AF227E" w:rsidRPr="00E01FDD" w:rsidRDefault="00AF227E" w:rsidP="00206285">
            <w:pPr>
              <w:rPr>
                <w:lang w:val="pt-PT"/>
              </w:rPr>
            </w:pPr>
          </w:p>
        </w:tc>
      </w:tr>
      <w:tr w:rsidR="00AF227E" w:rsidRPr="00514A27" w14:paraId="29E773D1" w14:textId="77777777" w:rsidTr="00AF227E">
        <w:trPr>
          <w:trHeight w:val="447"/>
        </w:trPr>
        <w:tc>
          <w:tcPr>
            <w:tcW w:w="1920" w:type="pct"/>
            <w:vMerge/>
          </w:tcPr>
          <w:p w14:paraId="5D4171CE" w14:textId="77777777" w:rsidR="00AF227E" w:rsidRPr="00E01FDD" w:rsidRDefault="00AF227E" w:rsidP="005B0E62">
            <w:pPr>
              <w:jc w:val="both"/>
              <w:rPr>
                <w:lang w:val="pt-PT"/>
              </w:rPr>
            </w:pPr>
          </w:p>
        </w:tc>
        <w:tc>
          <w:tcPr>
            <w:tcW w:w="1026" w:type="pct"/>
          </w:tcPr>
          <w:p w14:paraId="32B7C12E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  <w:gridSpan w:val="2"/>
          </w:tcPr>
          <w:p w14:paraId="4E7AD747" w14:textId="77777777" w:rsidR="00AF227E" w:rsidRPr="00E01FDD" w:rsidRDefault="00AF227E" w:rsidP="00206285">
            <w:pPr>
              <w:rPr>
                <w:lang w:val="pt-PT"/>
              </w:rPr>
            </w:pPr>
          </w:p>
        </w:tc>
        <w:tc>
          <w:tcPr>
            <w:tcW w:w="1027" w:type="pct"/>
          </w:tcPr>
          <w:p w14:paraId="59A1A944" w14:textId="77777777" w:rsidR="00AF227E" w:rsidRPr="00E01FDD" w:rsidRDefault="00AF227E" w:rsidP="00206285">
            <w:pPr>
              <w:rPr>
                <w:lang w:val="pt-PT"/>
              </w:rPr>
            </w:pPr>
          </w:p>
        </w:tc>
      </w:tr>
      <w:tr w:rsidR="004E3132" w:rsidRPr="00514A27" w14:paraId="4466AE03" w14:textId="77777777" w:rsidTr="004E3132">
        <w:trPr>
          <w:trHeight w:val="839"/>
        </w:trPr>
        <w:tc>
          <w:tcPr>
            <w:tcW w:w="1920" w:type="pct"/>
            <w:vMerge w:val="restart"/>
          </w:tcPr>
          <w:p w14:paraId="7922B5F7" w14:textId="4C2AB917" w:rsidR="004E3132" w:rsidRPr="00E01FDD" w:rsidRDefault="004E3132" w:rsidP="00AF227E">
            <w:pPr>
              <w:jc w:val="both"/>
              <w:rPr>
                <w:lang w:val="pt-PT"/>
              </w:rPr>
            </w:pPr>
            <w:r w:rsidRPr="00AF227E">
              <w:rPr>
                <w:lang w:val="pt-PT"/>
              </w:rPr>
              <w:t xml:space="preserve">Indique o nome dos objetos </w:t>
            </w:r>
            <w:r w:rsidRPr="00B54A70">
              <w:rPr>
                <w:lang w:val="pt-PT"/>
              </w:rPr>
              <w:t xml:space="preserve">onde foi aplicada a técnica de </w:t>
            </w:r>
            <w:r w:rsidRPr="008922AF">
              <w:rPr>
                <w:u w:val="single"/>
                <w:lang w:val="pt-PT"/>
              </w:rPr>
              <w:t>Bump Mapping</w:t>
            </w:r>
            <w:r w:rsidRPr="00AF227E">
              <w:rPr>
                <w:lang w:val="pt-PT"/>
              </w:rPr>
              <w:t xml:space="preserve"> ou</w:t>
            </w:r>
            <w:r w:rsidRPr="00B54A70">
              <w:rPr>
                <w:lang w:val="pt-PT"/>
              </w:rPr>
              <w:t xml:space="preserve"> </w:t>
            </w:r>
            <w:r w:rsidR="00DF1A1A">
              <w:rPr>
                <w:lang w:val="pt-PT"/>
              </w:rPr>
              <w:t xml:space="preserve">a </w:t>
            </w:r>
            <w:r w:rsidR="00DF1A1A" w:rsidRPr="00B54A70">
              <w:rPr>
                <w:lang w:val="pt-PT"/>
              </w:rPr>
              <w:t xml:space="preserve">técnica </w:t>
            </w:r>
            <w:r w:rsidRPr="00B54A70">
              <w:rPr>
                <w:lang w:val="pt-PT"/>
              </w:rPr>
              <w:t xml:space="preserve">de </w:t>
            </w:r>
            <w:r w:rsidRPr="008922AF">
              <w:rPr>
                <w:u w:val="single"/>
                <w:lang w:val="pt-PT"/>
              </w:rPr>
              <w:t>Displacement Mapping</w:t>
            </w:r>
            <w:r w:rsidRPr="00AF227E">
              <w:rPr>
                <w:lang w:val="pt-PT"/>
              </w:rPr>
              <w:t>,</w:t>
            </w:r>
            <w:r>
              <w:rPr>
                <w:lang w:val="pt-PT"/>
              </w:rPr>
              <w:t xml:space="preserve"> bem como o nome dos ficheiros das imagens que usou, utilizando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>
              <w:rPr>
                <w:b/>
                <w:bCs/>
                <w:lang w:val="pt-PT"/>
              </w:rPr>
              <w:t xml:space="preserve"> </w:t>
            </w:r>
            <w:r w:rsidR="00AF227E">
              <w:rPr>
                <w:b/>
                <w:bCs/>
                <w:lang w:val="pt-PT"/>
              </w:rPr>
              <w:t>|</w:t>
            </w:r>
            <w:r>
              <w:rPr>
                <w:b/>
                <w:bCs/>
                <w:lang w:val="pt-PT"/>
              </w:rPr>
              <w:t xml:space="preserve"> Nome imagem | </w:t>
            </w:r>
            <w:r w:rsidR="00AF227E">
              <w:rPr>
                <w:b/>
                <w:bCs/>
                <w:lang w:val="pt-PT"/>
              </w:rPr>
              <w:t>T</w:t>
            </w:r>
            <w:r>
              <w:rPr>
                <w:b/>
                <w:bCs/>
                <w:lang w:val="pt-PT"/>
              </w:rPr>
              <w:t>ipo de técnica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026" w:type="pct"/>
          </w:tcPr>
          <w:p w14:paraId="43ABAFF4" w14:textId="6A5F7014" w:rsidR="004E3132" w:rsidRPr="00E01FDD" w:rsidRDefault="00C40385" w:rsidP="00206285">
            <w:pPr>
              <w:rPr>
                <w:lang w:val="pt-PT"/>
              </w:rPr>
            </w:pPr>
            <w:r>
              <w:rPr>
                <w:lang w:val="pt-PT"/>
              </w:rPr>
              <w:t>Lua / Lua</w:t>
            </w:r>
          </w:p>
        </w:tc>
        <w:tc>
          <w:tcPr>
            <w:tcW w:w="1027" w:type="pct"/>
            <w:gridSpan w:val="2"/>
          </w:tcPr>
          <w:p w14:paraId="10008742" w14:textId="2C8442D0" w:rsidR="004E3132" w:rsidRPr="00E01FDD" w:rsidRDefault="00C40385" w:rsidP="00206285">
            <w:pPr>
              <w:rPr>
                <w:lang w:val="pt-PT"/>
              </w:rPr>
            </w:pPr>
            <w:r>
              <w:rPr>
                <w:lang w:val="pt-PT"/>
              </w:rPr>
              <w:t>lua_displacemet.jpg</w:t>
            </w:r>
          </w:p>
        </w:tc>
        <w:tc>
          <w:tcPr>
            <w:tcW w:w="1027" w:type="pct"/>
          </w:tcPr>
          <w:p w14:paraId="2C89FAC9" w14:textId="557C445F" w:rsidR="004E3132" w:rsidRPr="00E01FDD" w:rsidRDefault="00C40385" w:rsidP="00206285">
            <w:pPr>
              <w:rPr>
                <w:lang w:val="pt-PT"/>
              </w:rPr>
            </w:pPr>
            <w:r>
              <w:rPr>
                <w:lang w:val="pt-PT"/>
              </w:rPr>
              <w:t>Displacement Mapping</w:t>
            </w:r>
          </w:p>
        </w:tc>
      </w:tr>
      <w:tr w:rsidR="004E3132" w:rsidRPr="00514A27" w14:paraId="521B1190" w14:textId="77777777" w:rsidTr="004E3132">
        <w:trPr>
          <w:trHeight w:val="840"/>
        </w:trPr>
        <w:tc>
          <w:tcPr>
            <w:tcW w:w="1920" w:type="pct"/>
            <w:vMerge/>
          </w:tcPr>
          <w:p w14:paraId="7B7F6CA1" w14:textId="77777777" w:rsidR="004E3132" w:rsidRPr="00E01FDD" w:rsidRDefault="004E3132" w:rsidP="00206285">
            <w:pPr>
              <w:rPr>
                <w:lang w:val="pt-PT"/>
              </w:rPr>
            </w:pPr>
          </w:p>
        </w:tc>
        <w:tc>
          <w:tcPr>
            <w:tcW w:w="1026" w:type="pct"/>
          </w:tcPr>
          <w:p w14:paraId="62776455" w14:textId="77777777" w:rsidR="004E3132" w:rsidRDefault="004E3132" w:rsidP="00206285">
            <w:pPr>
              <w:rPr>
                <w:lang w:val="pt-PT"/>
              </w:rPr>
            </w:pPr>
          </w:p>
        </w:tc>
        <w:tc>
          <w:tcPr>
            <w:tcW w:w="1027" w:type="pct"/>
            <w:gridSpan w:val="2"/>
          </w:tcPr>
          <w:p w14:paraId="04C97062" w14:textId="77777777" w:rsidR="004E3132" w:rsidRDefault="004E3132" w:rsidP="00206285">
            <w:pPr>
              <w:rPr>
                <w:lang w:val="pt-PT"/>
              </w:rPr>
            </w:pPr>
          </w:p>
        </w:tc>
        <w:tc>
          <w:tcPr>
            <w:tcW w:w="1027" w:type="pct"/>
          </w:tcPr>
          <w:p w14:paraId="1950F6DC" w14:textId="3DB9323F" w:rsidR="004E3132" w:rsidRDefault="004E3132" w:rsidP="00206285">
            <w:pPr>
              <w:rPr>
                <w:lang w:val="pt-PT"/>
              </w:rPr>
            </w:pPr>
          </w:p>
        </w:tc>
      </w:tr>
      <w:tr w:rsidR="008922AF" w:rsidRPr="00514A27" w14:paraId="2997076C" w14:textId="77777777" w:rsidTr="008922AF">
        <w:trPr>
          <w:trHeight w:val="545"/>
        </w:trPr>
        <w:tc>
          <w:tcPr>
            <w:tcW w:w="1920" w:type="pct"/>
            <w:vMerge w:val="restart"/>
          </w:tcPr>
          <w:p w14:paraId="14160BEE" w14:textId="5D790ABC" w:rsidR="008922AF" w:rsidRPr="00E01FDD" w:rsidRDefault="008922AF" w:rsidP="00AF227E">
            <w:pPr>
              <w:jc w:val="both"/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</w:t>
            </w:r>
            <w:r w:rsidRPr="00B54A70">
              <w:rPr>
                <w:lang w:val="pt-PT"/>
              </w:rPr>
              <w:t xml:space="preserve">onde foram aplicadas </w:t>
            </w:r>
            <w:r w:rsidRPr="00B54A70">
              <w:rPr>
                <w:u w:val="single"/>
                <w:lang w:val="pt-PT"/>
              </w:rPr>
              <w:t>texturas procedimentais</w:t>
            </w:r>
            <w:r w:rsidR="00DF1A1A" w:rsidRPr="00DF1A1A">
              <w:rPr>
                <w:lang w:val="pt-PT"/>
              </w:rPr>
              <w:t xml:space="preserve"> e o</w:t>
            </w:r>
            <w:r w:rsidR="00DF1A1A">
              <w:rPr>
                <w:u w:val="single"/>
                <w:lang w:val="pt-PT"/>
              </w:rPr>
              <w:t xml:space="preserve"> tipo de procedimento</w:t>
            </w:r>
            <w:r w:rsidR="00DF1A1A" w:rsidRPr="00DF1A1A">
              <w:rPr>
                <w:lang w:val="pt-PT"/>
              </w:rPr>
              <w:t xml:space="preserve"> </w:t>
            </w:r>
            <w:r w:rsidR="00DF1A1A">
              <w:rPr>
                <w:lang w:val="pt-PT"/>
              </w:rPr>
              <w:t>escolhido</w:t>
            </w:r>
            <w:r>
              <w:rPr>
                <w:lang w:val="pt-PT"/>
              </w:rPr>
              <w:t xml:space="preserve">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3080" w:type="pct"/>
            <w:gridSpan w:val="4"/>
          </w:tcPr>
          <w:p w14:paraId="01A4C7F1" w14:textId="1EC20334" w:rsidR="008922AF" w:rsidRDefault="00314A55" w:rsidP="00206285">
            <w:pPr>
              <w:rPr>
                <w:lang w:val="pt-PT"/>
              </w:rPr>
            </w:pPr>
            <w:r>
              <w:rPr>
                <w:lang w:val="pt-PT"/>
              </w:rPr>
              <w:t>Scene / World (céu estrelado)</w:t>
            </w:r>
            <w:r>
              <w:rPr>
                <w:lang w:val="pt-PT"/>
              </w:rPr>
              <w:t xml:space="preserve"> – Voronoi + Noise + Map</w:t>
            </w:r>
          </w:p>
        </w:tc>
      </w:tr>
      <w:tr w:rsidR="008922AF" w:rsidRPr="00514A27" w14:paraId="1F004357" w14:textId="77777777" w:rsidTr="008922AF">
        <w:trPr>
          <w:trHeight w:val="545"/>
        </w:trPr>
        <w:tc>
          <w:tcPr>
            <w:tcW w:w="1920" w:type="pct"/>
            <w:vMerge/>
          </w:tcPr>
          <w:p w14:paraId="22048DC8" w14:textId="77777777" w:rsidR="008922AF" w:rsidRPr="00E01FDD" w:rsidRDefault="008922AF" w:rsidP="00AF227E">
            <w:pPr>
              <w:jc w:val="both"/>
              <w:rPr>
                <w:lang w:val="pt-PT"/>
              </w:rPr>
            </w:pPr>
          </w:p>
        </w:tc>
        <w:tc>
          <w:tcPr>
            <w:tcW w:w="3080" w:type="pct"/>
            <w:gridSpan w:val="4"/>
          </w:tcPr>
          <w:p w14:paraId="0DCA2529" w14:textId="77777777" w:rsidR="008922AF" w:rsidRDefault="008922AF" w:rsidP="00206285">
            <w:pPr>
              <w:rPr>
                <w:lang w:val="pt-PT"/>
              </w:rPr>
            </w:pPr>
          </w:p>
        </w:tc>
      </w:tr>
      <w:tr w:rsidR="008922AF" w:rsidRPr="00514A27" w14:paraId="457A8B3E" w14:textId="77777777" w:rsidTr="008922AF">
        <w:trPr>
          <w:trHeight w:val="191"/>
        </w:trPr>
        <w:tc>
          <w:tcPr>
            <w:tcW w:w="1920" w:type="pct"/>
            <w:vMerge w:val="restart"/>
          </w:tcPr>
          <w:p w14:paraId="322E7D63" w14:textId="4DCB64BB" w:rsidR="008922AF" w:rsidRPr="004453E2" w:rsidRDefault="008922AF" w:rsidP="00AF227E">
            <w:pPr>
              <w:jc w:val="both"/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</w:t>
            </w:r>
            <w:r w:rsidRPr="00B54A70">
              <w:rPr>
                <w:u w:val="single"/>
                <w:lang w:val="pt-PT"/>
              </w:rPr>
              <w:t>onde foram aplicadas texturas a formas não planares</w:t>
            </w:r>
            <w:r>
              <w:rPr>
                <w:lang w:val="pt-PT"/>
              </w:rPr>
              <w:t xml:space="preserve"> bem como o tipo de projeção (Box, Sphere, Tube) utilizada,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>
              <w:rPr>
                <w:b/>
                <w:bCs/>
                <w:lang w:val="pt-PT"/>
              </w:rPr>
              <w:t xml:space="preserve"> | tipo de projeção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540" w:type="pct"/>
            <w:gridSpan w:val="2"/>
          </w:tcPr>
          <w:p w14:paraId="0B2E3C68" w14:textId="6825E8EC" w:rsidR="008922AF" w:rsidRDefault="005C5BA2" w:rsidP="00206285">
            <w:pPr>
              <w:rPr>
                <w:lang w:val="pt-PT"/>
              </w:rPr>
            </w:pPr>
            <w:r>
              <w:rPr>
                <w:lang w:val="pt-PT"/>
              </w:rPr>
              <w:t>Lua / Lua</w:t>
            </w:r>
          </w:p>
        </w:tc>
        <w:tc>
          <w:tcPr>
            <w:tcW w:w="1540" w:type="pct"/>
            <w:gridSpan w:val="2"/>
          </w:tcPr>
          <w:p w14:paraId="083A73D6" w14:textId="2BCAE125" w:rsidR="008922AF" w:rsidRDefault="005C5BA2" w:rsidP="00206285">
            <w:pPr>
              <w:rPr>
                <w:lang w:val="pt-PT"/>
              </w:rPr>
            </w:pPr>
            <w:r>
              <w:rPr>
                <w:lang w:val="pt-PT"/>
              </w:rPr>
              <w:t>Sphere</w:t>
            </w:r>
          </w:p>
        </w:tc>
      </w:tr>
      <w:tr w:rsidR="008922AF" w:rsidRPr="00514A27" w14:paraId="0582FE60" w14:textId="77777777" w:rsidTr="008922AF">
        <w:trPr>
          <w:trHeight w:val="191"/>
        </w:trPr>
        <w:tc>
          <w:tcPr>
            <w:tcW w:w="1920" w:type="pct"/>
            <w:vMerge/>
          </w:tcPr>
          <w:p w14:paraId="14C181D6" w14:textId="77777777" w:rsidR="008922AF" w:rsidRPr="00E01FDD" w:rsidRDefault="008922AF" w:rsidP="00AF227E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725E8D68" w14:textId="77777777" w:rsidR="008922AF" w:rsidRDefault="008922AF" w:rsidP="00206285">
            <w:pPr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5E9E99E6" w14:textId="4A3039BC" w:rsidR="008922AF" w:rsidRDefault="008922AF" w:rsidP="00206285">
            <w:pPr>
              <w:rPr>
                <w:lang w:val="pt-PT"/>
              </w:rPr>
            </w:pPr>
          </w:p>
        </w:tc>
      </w:tr>
      <w:tr w:rsidR="008922AF" w:rsidRPr="00514A27" w14:paraId="765DE474" w14:textId="77777777" w:rsidTr="008922AF">
        <w:trPr>
          <w:trHeight w:val="191"/>
        </w:trPr>
        <w:tc>
          <w:tcPr>
            <w:tcW w:w="1920" w:type="pct"/>
            <w:vMerge/>
          </w:tcPr>
          <w:p w14:paraId="0D6558FB" w14:textId="77777777" w:rsidR="008922AF" w:rsidRPr="00E01FDD" w:rsidRDefault="008922AF" w:rsidP="00AF227E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743208D6" w14:textId="77777777" w:rsidR="008922AF" w:rsidRDefault="008922AF" w:rsidP="00206285">
            <w:pPr>
              <w:rPr>
                <w:lang w:val="pt-PT"/>
              </w:rPr>
            </w:pPr>
          </w:p>
        </w:tc>
        <w:tc>
          <w:tcPr>
            <w:tcW w:w="1540" w:type="pct"/>
            <w:gridSpan w:val="2"/>
          </w:tcPr>
          <w:p w14:paraId="04136031" w14:textId="3746CE38" w:rsidR="008922AF" w:rsidRDefault="008922AF" w:rsidP="00206285">
            <w:pPr>
              <w:rPr>
                <w:lang w:val="pt-PT"/>
              </w:rPr>
            </w:pPr>
          </w:p>
        </w:tc>
      </w:tr>
    </w:tbl>
    <w:p w14:paraId="093CB3B3" w14:textId="77777777" w:rsidR="008C7B98" w:rsidRDefault="008C7B98" w:rsidP="00686A4A">
      <w:pPr>
        <w:spacing w:after="0" w:line="240" w:lineRule="auto"/>
        <w:rPr>
          <w:lang w:val="pt-PT"/>
        </w:rPr>
      </w:pPr>
    </w:p>
    <w:p w14:paraId="16D16C98" w14:textId="77777777" w:rsidR="00686A4A" w:rsidRDefault="00686A4A" w:rsidP="00686A4A">
      <w:pPr>
        <w:spacing w:after="0" w:line="240" w:lineRule="auto"/>
        <w:rPr>
          <w:lang w:val="pt-PT"/>
        </w:rPr>
      </w:pPr>
    </w:p>
    <w:p w14:paraId="51F8C0CA" w14:textId="77777777" w:rsidR="00B54A70" w:rsidRDefault="00B54A70" w:rsidP="00686A4A">
      <w:pPr>
        <w:spacing w:after="0" w:line="240" w:lineRule="auto"/>
        <w:rPr>
          <w:lang w:val="pt-PT"/>
        </w:rPr>
      </w:pPr>
    </w:p>
    <w:p w14:paraId="1ECE4B35" w14:textId="77777777" w:rsidR="00B54A70" w:rsidRPr="00A57C14" w:rsidRDefault="00B54A70" w:rsidP="00686A4A">
      <w:pPr>
        <w:spacing w:after="0" w:line="240" w:lineRule="auto"/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2"/>
        <w:gridCol w:w="2880"/>
        <w:gridCol w:w="2878"/>
      </w:tblGrid>
      <w:tr w:rsidR="00F77922" w:rsidRPr="00D14769" w14:paraId="32214244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360327F9" w14:textId="77777777" w:rsidR="00F77922" w:rsidRPr="00D14769" w:rsidRDefault="00F77922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ANIMAÇÃO (25%)</w:t>
            </w:r>
          </w:p>
        </w:tc>
      </w:tr>
      <w:tr w:rsidR="008C1241" w:rsidRPr="00514A27" w14:paraId="2D6BF216" w14:textId="77777777" w:rsidTr="008C1241">
        <w:trPr>
          <w:trHeight w:val="301"/>
        </w:trPr>
        <w:tc>
          <w:tcPr>
            <w:tcW w:w="1921" w:type="pct"/>
            <w:vMerge w:val="restart"/>
          </w:tcPr>
          <w:p w14:paraId="61D2A321" w14:textId="558C4BD6" w:rsidR="008C1241" w:rsidRPr="008C1241" w:rsidRDefault="008C1241" w:rsidP="008C1241">
            <w:pPr>
              <w:jc w:val="both"/>
              <w:rPr>
                <w:lang w:val="pt-PT"/>
              </w:rPr>
            </w:pPr>
            <w:r w:rsidRPr="008C1241">
              <w:rPr>
                <w:lang w:val="pt-PT"/>
              </w:rPr>
              <w:t xml:space="preserve">Identifique as frames inicial e final onde </w:t>
            </w:r>
            <w:r>
              <w:rPr>
                <w:lang w:val="pt-PT"/>
              </w:rPr>
              <w:t>us</w:t>
            </w:r>
            <w:r w:rsidRPr="008C1241">
              <w:rPr>
                <w:lang w:val="pt-PT"/>
              </w:rPr>
              <w:t xml:space="preserve">ou </w:t>
            </w:r>
            <w:r w:rsidRPr="008C1241">
              <w:rPr>
                <w:u w:val="single"/>
                <w:lang w:val="pt-PT"/>
              </w:rPr>
              <w:t>keyframes</w:t>
            </w:r>
            <w:r w:rsidRPr="008C1241">
              <w:rPr>
                <w:lang w:val="pt-PT"/>
              </w:rPr>
              <w:t>,</w:t>
            </w:r>
            <w:r w:rsidRPr="008C1241">
              <w:rPr>
                <w:rFonts w:ascii="Calibri" w:eastAsia="Times New Roman" w:hAnsi="Calibri" w:cs="Calibri"/>
                <w:color w:val="000000"/>
                <w:lang w:val="pt-PT" w:eastAsia="en-GB"/>
              </w:rPr>
              <w:t xml:space="preserve"> não aplicados a shapekeys, a animação de armaduras, e a efeitos de zoom</w:t>
            </w:r>
          </w:p>
        </w:tc>
        <w:tc>
          <w:tcPr>
            <w:tcW w:w="1540" w:type="pct"/>
          </w:tcPr>
          <w:p w14:paraId="5FCD1445" w14:textId="279832B6" w:rsidR="008C1241" w:rsidRDefault="001236E6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37E5">
              <w:rPr>
                <w:lang w:val="pt-PT"/>
              </w:rPr>
              <w:t>1</w:t>
            </w:r>
          </w:p>
        </w:tc>
        <w:tc>
          <w:tcPr>
            <w:tcW w:w="1539" w:type="pct"/>
          </w:tcPr>
          <w:p w14:paraId="2E19C374" w14:textId="293AC21E" w:rsidR="008C1241" w:rsidRDefault="001236E6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37E5">
              <w:rPr>
                <w:lang w:val="pt-PT"/>
              </w:rPr>
              <w:t xml:space="preserve">1500 </w:t>
            </w:r>
          </w:p>
        </w:tc>
      </w:tr>
      <w:tr w:rsidR="008C1241" w:rsidRPr="00514A27" w14:paraId="06D263F0" w14:textId="77777777" w:rsidTr="008C1241">
        <w:trPr>
          <w:trHeight w:val="299"/>
        </w:trPr>
        <w:tc>
          <w:tcPr>
            <w:tcW w:w="1921" w:type="pct"/>
            <w:vMerge/>
          </w:tcPr>
          <w:p w14:paraId="0D505022" w14:textId="77777777" w:rsidR="008C1241" w:rsidRDefault="008C1241" w:rsidP="00F77922">
            <w:pPr>
              <w:jc w:val="center"/>
              <w:rPr>
                <w:lang w:val="pt-PT"/>
              </w:rPr>
            </w:pPr>
          </w:p>
        </w:tc>
        <w:tc>
          <w:tcPr>
            <w:tcW w:w="1540" w:type="pct"/>
          </w:tcPr>
          <w:p w14:paraId="788B25CA" w14:textId="6091A4CC" w:rsidR="008C1241" w:rsidRDefault="001236E6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37E5">
              <w:rPr>
                <w:lang w:val="pt-PT"/>
              </w:rPr>
              <w:t>360</w:t>
            </w:r>
          </w:p>
        </w:tc>
        <w:tc>
          <w:tcPr>
            <w:tcW w:w="1539" w:type="pct"/>
          </w:tcPr>
          <w:p w14:paraId="5D1EEF62" w14:textId="7A44DCDC" w:rsidR="008C1241" w:rsidRDefault="001236E6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37E5">
              <w:rPr>
                <w:lang w:val="pt-PT"/>
              </w:rPr>
              <w:t>400</w:t>
            </w:r>
          </w:p>
        </w:tc>
      </w:tr>
      <w:tr w:rsidR="008C1241" w:rsidRPr="00514A27" w14:paraId="1773A616" w14:textId="77777777" w:rsidTr="008C1241">
        <w:trPr>
          <w:trHeight w:val="299"/>
        </w:trPr>
        <w:tc>
          <w:tcPr>
            <w:tcW w:w="1921" w:type="pct"/>
            <w:vMerge/>
          </w:tcPr>
          <w:p w14:paraId="50509FCA" w14:textId="77777777" w:rsidR="008C1241" w:rsidRDefault="008C1241" w:rsidP="00F77922">
            <w:pPr>
              <w:jc w:val="center"/>
              <w:rPr>
                <w:lang w:val="pt-PT"/>
              </w:rPr>
            </w:pPr>
          </w:p>
        </w:tc>
        <w:tc>
          <w:tcPr>
            <w:tcW w:w="1540" w:type="pct"/>
          </w:tcPr>
          <w:p w14:paraId="607A0519" w14:textId="5FE5B46D" w:rsidR="008C1241" w:rsidRDefault="001236E6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37E5">
              <w:rPr>
                <w:lang w:val="pt-PT"/>
              </w:rPr>
              <w:t>1065</w:t>
            </w:r>
          </w:p>
        </w:tc>
        <w:tc>
          <w:tcPr>
            <w:tcW w:w="1539" w:type="pct"/>
          </w:tcPr>
          <w:p w14:paraId="400EEBAA" w14:textId="0C4D3B50" w:rsidR="008C1241" w:rsidRDefault="001236E6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 xml:space="preserve">Frame </w:t>
            </w:r>
            <w:r w:rsidR="00B037E5">
              <w:rPr>
                <w:lang w:val="pt-PT"/>
              </w:rPr>
              <w:t>1180</w:t>
            </w:r>
          </w:p>
        </w:tc>
      </w:tr>
      <w:tr w:rsidR="008C1241" w:rsidRPr="00514A27" w14:paraId="7363B294" w14:textId="77777777" w:rsidTr="008C1241">
        <w:trPr>
          <w:trHeight w:val="529"/>
        </w:trPr>
        <w:tc>
          <w:tcPr>
            <w:tcW w:w="1921" w:type="pct"/>
            <w:vMerge w:val="restart"/>
          </w:tcPr>
          <w:p w14:paraId="40F7F721" w14:textId="54CD01B8" w:rsidR="008C1241" w:rsidRPr="00932E64" w:rsidRDefault="008C1241" w:rsidP="00B54A70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objetos </w:t>
            </w:r>
            <w:r>
              <w:rPr>
                <w:lang w:val="pt-PT"/>
              </w:rPr>
              <w:t xml:space="preserve">onde fez animação com recurso a </w:t>
            </w:r>
            <w:r w:rsidRPr="00B54A70">
              <w:rPr>
                <w:i/>
                <w:u w:val="single"/>
                <w:lang w:val="pt-PT"/>
              </w:rPr>
              <w:t>shapekeys</w:t>
            </w:r>
            <w:r>
              <w:rPr>
                <w:lang w:val="pt-PT"/>
              </w:rPr>
              <w:t xml:space="preserve">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3079" w:type="pct"/>
            <w:gridSpan w:val="2"/>
          </w:tcPr>
          <w:p w14:paraId="03D09152" w14:textId="57C7D72B" w:rsidR="008C1241" w:rsidRPr="00D14769" w:rsidRDefault="008C1241" w:rsidP="0095690B">
            <w:pPr>
              <w:rPr>
                <w:lang w:val="pt-PT"/>
              </w:rPr>
            </w:pPr>
          </w:p>
        </w:tc>
      </w:tr>
      <w:tr w:rsidR="008C1241" w:rsidRPr="00514A27" w14:paraId="684A554E" w14:textId="77777777" w:rsidTr="008C1241">
        <w:trPr>
          <w:trHeight w:val="529"/>
        </w:trPr>
        <w:tc>
          <w:tcPr>
            <w:tcW w:w="1921" w:type="pct"/>
            <w:vMerge/>
          </w:tcPr>
          <w:p w14:paraId="52C6D605" w14:textId="77777777" w:rsidR="008C1241" w:rsidRPr="00D14769" w:rsidRDefault="008C1241" w:rsidP="0095690B">
            <w:pPr>
              <w:rPr>
                <w:lang w:val="pt-PT"/>
              </w:rPr>
            </w:pPr>
          </w:p>
        </w:tc>
        <w:tc>
          <w:tcPr>
            <w:tcW w:w="3079" w:type="pct"/>
            <w:gridSpan w:val="2"/>
          </w:tcPr>
          <w:p w14:paraId="310D5A34" w14:textId="77777777" w:rsidR="008C1241" w:rsidRPr="00D14769" w:rsidRDefault="008C1241" w:rsidP="0095690B">
            <w:pPr>
              <w:rPr>
                <w:lang w:val="pt-PT"/>
              </w:rPr>
            </w:pPr>
          </w:p>
        </w:tc>
      </w:tr>
      <w:tr w:rsidR="008C1241" w:rsidRPr="00514A27" w14:paraId="65FB6B08" w14:textId="77777777" w:rsidTr="008C1241">
        <w:trPr>
          <w:trHeight w:val="529"/>
        </w:trPr>
        <w:tc>
          <w:tcPr>
            <w:tcW w:w="1921" w:type="pct"/>
            <w:vMerge/>
          </w:tcPr>
          <w:p w14:paraId="3A9E4EF4" w14:textId="77777777" w:rsidR="008C1241" w:rsidRPr="00D14769" w:rsidRDefault="008C1241" w:rsidP="0095690B">
            <w:pPr>
              <w:rPr>
                <w:lang w:val="pt-PT"/>
              </w:rPr>
            </w:pPr>
          </w:p>
        </w:tc>
        <w:tc>
          <w:tcPr>
            <w:tcW w:w="3079" w:type="pct"/>
            <w:gridSpan w:val="2"/>
          </w:tcPr>
          <w:p w14:paraId="6647A7C0" w14:textId="77777777" w:rsidR="008C1241" w:rsidRPr="00D14769" w:rsidRDefault="008C1241" w:rsidP="0095690B">
            <w:pPr>
              <w:rPr>
                <w:lang w:val="pt-PT"/>
              </w:rPr>
            </w:pPr>
          </w:p>
        </w:tc>
      </w:tr>
      <w:tr w:rsidR="008C1241" w:rsidRPr="00514A27" w14:paraId="74DA1166" w14:textId="77777777" w:rsidTr="008C1241">
        <w:trPr>
          <w:trHeight w:val="494"/>
        </w:trPr>
        <w:tc>
          <w:tcPr>
            <w:tcW w:w="1921" w:type="pct"/>
            <w:vMerge w:val="restart"/>
          </w:tcPr>
          <w:p w14:paraId="06B77811" w14:textId="0C81519F" w:rsidR="008C1241" w:rsidRPr="00D14769" w:rsidRDefault="008C1241" w:rsidP="008C1241">
            <w:pPr>
              <w:jc w:val="both"/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criadas (e não importadas) e animadas por si, bem como o número de ossos que animam,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>oleção / Nome d</w:t>
            </w:r>
            <w:r>
              <w:rPr>
                <w:b/>
                <w:bCs/>
                <w:lang w:val="pt-PT"/>
              </w:rPr>
              <w:t>a armadura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540" w:type="pct"/>
          </w:tcPr>
          <w:p w14:paraId="12D8BA62" w14:textId="4295A3AB" w:rsidR="008C1241" w:rsidRPr="00D14769" w:rsidRDefault="00B62B61" w:rsidP="0095690B">
            <w:pPr>
              <w:rPr>
                <w:lang w:val="pt-PT"/>
              </w:rPr>
            </w:pPr>
            <w:r>
              <w:rPr>
                <w:lang w:val="pt-PT"/>
              </w:rPr>
              <w:t>RoboFinal / Armature</w:t>
            </w:r>
          </w:p>
        </w:tc>
        <w:tc>
          <w:tcPr>
            <w:tcW w:w="1539" w:type="pct"/>
          </w:tcPr>
          <w:p w14:paraId="4785D8C6" w14:textId="2E412D91" w:rsidR="008C1241" w:rsidRPr="00D14769" w:rsidRDefault="00B62B61" w:rsidP="0095690B">
            <w:pPr>
              <w:rPr>
                <w:lang w:val="pt-PT"/>
              </w:rPr>
            </w:pPr>
            <w:r>
              <w:rPr>
                <w:lang w:val="pt-PT"/>
              </w:rPr>
              <w:t>35 ossos</w:t>
            </w:r>
          </w:p>
        </w:tc>
      </w:tr>
      <w:tr w:rsidR="008C1241" w:rsidRPr="00514A27" w14:paraId="3CD0837E" w14:textId="77777777" w:rsidTr="008C1241">
        <w:trPr>
          <w:trHeight w:val="493"/>
        </w:trPr>
        <w:tc>
          <w:tcPr>
            <w:tcW w:w="1921" w:type="pct"/>
            <w:vMerge/>
          </w:tcPr>
          <w:p w14:paraId="63D2E941" w14:textId="77777777" w:rsidR="008C1241" w:rsidRPr="00D14769" w:rsidRDefault="008C1241" w:rsidP="008C1241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</w:tcPr>
          <w:p w14:paraId="57934DA8" w14:textId="5F53425C" w:rsidR="008C1241" w:rsidRPr="00D14769" w:rsidRDefault="00B037E5" w:rsidP="0095690B">
            <w:pPr>
              <w:rPr>
                <w:lang w:val="pt-PT"/>
              </w:rPr>
            </w:pPr>
            <w:r>
              <w:rPr>
                <w:lang w:val="pt-PT"/>
              </w:rPr>
              <w:t>PlantaArmadura / PlantaArmadura</w:t>
            </w:r>
          </w:p>
        </w:tc>
        <w:tc>
          <w:tcPr>
            <w:tcW w:w="1539" w:type="pct"/>
          </w:tcPr>
          <w:p w14:paraId="2D4B4CDD" w14:textId="0B764A23" w:rsidR="008C1241" w:rsidRPr="00D14769" w:rsidRDefault="00B037E5" w:rsidP="0095690B">
            <w:pPr>
              <w:rPr>
                <w:lang w:val="pt-PT"/>
              </w:rPr>
            </w:pPr>
            <w:r>
              <w:rPr>
                <w:lang w:val="pt-PT"/>
              </w:rPr>
              <w:t>21 ossos</w:t>
            </w:r>
          </w:p>
        </w:tc>
      </w:tr>
      <w:tr w:rsidR="008C1241" w:rsidRPr="00514A27" w14:paraId="342B9336" w14:textId="77777777" w:rsidTr="008C1241">
        <w:trPr>
          <w:trHeight w:val="493"/>
        </w:trPr>
        <w:tc>
          <w:tcPr>
            <w:tcW w:w="1921" w:type="pct"/>
            <w:vMerge/>
          </w:tcPr>
          <w:p w14:paraId="26513E02" w14:textId="77777777" w:rsidR="008C1241" w:rsidRPr="00D14769" w:rsidRDefault="008C1241" w:rsidP="008C1241">
            <w:pPr>
              <w:jc w:val="both"/>
              <w:rPr>
                <w:lang w:val="pt-PT"/>
              </w:rPr>
            </w:pPr>
          </w:p>
        </w:tc>
        <w:tc>
          <w:tcPr>
            <w:tcW w:w="1540" w:type="pct"/>
          </w:tcPr>
          <w:p w14:paraId="6569CD0E" w14:textId="77777777" w:rsidR="008C1241" w:rsidRPr="00D14769" w:rsidRDefault="008C1241" w:rsidP="0095690B">
            <w:pPr>
              <w:rPr>
                <w:lang w:val="pt-PT"/>
              </w:rPr>
            </w:pPr>
          </w:p>
        </w:tc>
        <w:tc>
          <w:tcPr>
            <w:tcW w:w="1539" w:type="pct"/>
          </w:tcPr>
          <w:p w14:paraId="15C4A646" w14:textId="082097BC" w:rsidR="008C1241" w:rsidRPr="00D14769" w:rsidRDefault="008C1241" w:rsidP="0095690B">
            <w:pPr>
              <w:rPr>
                <w:lang w:val="pt-PT"/>
              </w:rPr>
            </w:pPr>
          </w:p>
        </w:tc>
      </w:tr>
      <w:tr w:rsidR="0085759B" w:rsidRPr="00514A27" w14:paraId="4444A6A5" w14:textId="77777777" w:rsidTr="0085759B">
        <w:trPr>
          <w:trHeight w:hRule="exact" w:val="737"/>
        </w:trPr>
        <w:tc>
          <w:tcPr>
            <w:tcW w:w="1921" w:type="pct"/>
            <w:vMerge w:val="restart"/>
          </w:tcPr>
          <w:p w14:paraId="189DDA22" w14:textId="5EFE7466" w:rsidR="0085759B" w:rsidRPr="00D14769" w:rsidRDefault="0085759B" w:rsidP="008C1241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Identifique o nome dos</w:t>
            </w:r>
            <w:r w:rsidRPr="00D14769">
              <w:rPr>
                <w:lang w:val="pt-PT"/>
              </w:rPr>
              <w:t xml:space="preserve"> objetos </w:t>
            </w:r>
            <w:r>
              <w:rPr>
                <w:lang w:val="pt-PT"/>
              </w:rPr>
              <w:t xml:space="preserve">onde aplicou animações baseadas em </w:t>
            </w:r>
            <w:r>
              <w:rPr>
                <w:i/>
                <w:u w:val="single"/>
                <w:lang w:val="pt-PT"/>
              </w:rPr>
              <w:t>física</w:t>
            </w:r>
            <w:r w:rsidRPr="0085759B">
              <w:rPr>
                <w:iCs/>
                <w:lang w:val="pt-PT"/>
              </w:rPr>
              <w:t xml:space="preserve"> ou </w:t>
            </w:r>
            <w:r>
              <w:rPr>
                <w:iCs/>
                <w:lang w:val="pt-PT"/>
              </w:rPr>
              <w:t>sistemas de partículas</w:t>
            </w:r>
            <w:r>
              <w:rPr>
                <w:lang w:val="pt-PT"/>
              </w:rPr>
              <w:t xml:space="preserve">, bem como o respetivo tipo aplicado, usando a seguinte estrutura </w:t>
            </w:r>
            <w:r w:rsidRPr="00C571E2">
              <w:rPr>
                <w:b/>
                <w:bCs/>
                <w:lang w:val="pt-PT"/>
              </w:rPr>
              <w:t xml:space="preserve">&lt;Nome da </w:t>
            </w:r>
            <w:r>
              <w:rPr>
                <w:b/>
                <w:bCs/>
                <w:lang w:val="pt-PT"/>
              </w:rPr>
              <w:t>c</w:t>
            </w:r>
            <w:r w:rsidRPr="00C571E2">
              <w:rPr>
                <w:b/>
                <w:bCs/>
                <w:lang w:val="pt-PT"/>
              </w:rPr>
              <w:t xml:space="preserve">oleção / Nome do </w:t>
            </w:r>
            <w:r>
              <w:rPr>
                <w:b/>
                <w:bCs/>
                <w:lang w:val="pt-PT"/>
              </w:rPr>
              <w:t>o</w:t>
            </w:r>
            <w:r w:rsidRPr="00C571E2">
              <w:rPr>
                <w:b/>
                <w:bCs/>
                <w:lang w:val="pt-PT"/>
              </w:rPr>
              <w:t>bjeto</w:t>
            </w:r>
            <w:r w:rsidRPr="006D078D">
              <w:rPr>
                <w:b/>
                <w:bCs/>
                <w:lang w:val="pt-PT"/>
              </w:rPr>
              <w:t>&gt;</w:t>
            </w:r>
          </w:p>
        </w:tc>
        <w:tc>
          <w:tcPr>
            <w:tcW w:w="1540" w:type="pct"/>
          </w:tcPr>
          <w:p w14:paraId="35030320" w14:textId="46E1884E" w:rsidR="0085759B" w:rsidRPr="008C1241" w:rsidRDefault="00B62B61" w:rsidP="0095690B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lang w:val="pt-PT"/>
              </w:rPr>
              <w:t>Bandeira / ISEC</w:t>
            </w:r>
          </w:p>
        </w:tc>
        <w:tc>
          <w:tcPr>
            <w:tcW w:w="1539" w:type="pct"/>
          </w:tcPr>
          <w:p w14:paraId="7FC50458" w14:textId="5A985371" w:rsidR="0085759B" w:rsidRPr="008C1241" w:rsidRDefault="008652F6" w:rsidP="0095690B">
            <w:pPr>
              <w:rPr>
                <w:rFonts w:ascii="Lucida Sans Unicode" w:hAnsi="Lucida Sans Unicode" w:cs="Lucida Sans Unicode"/>
                <w:lang w:val="pt-BR"/>
              </w:rPr>
            </w:pPr>
            <w:r>
              <w:rPr>
                <w:rFonts w:ascii="Lucida Sans Unicode" w:hAnsi="Lucida Sans Unicode" w:cs="Lucida Sans Unicode"/>
                <w:lang w:val="pt-BR"/>
              </w:rPr>
              <w:t>Wind</w:t>
            </w:r>
          </w:p>
        </w:tc>
      </w:tr>
      <w:tr w:rsidR="0085759B" w:rsidRPr="00514A27" w14:paraId="18E12727" w14:textId="77777777" w:rsidTr="0085759B">
        <w:trPr>
          <w:trHeight w:hRule="exact" w:val="737"/>
        </w:trPr>
        <w:tc>
          <w:tcPr>
            <w:tcW w:w="1921" w:type="pct"/>
            <w:vMerge/>
          </w:tcPr>
          <w:p w14:paraId="18B9D964" w14:textId="77777777" w:rsidR="0085759B" w:rsidRPr="008C1241" w:rsidRDefault="0085759B" w:rsidP="0095690B">
            <w:pPr>
              <w:rPr>
                <w:lang w:val="pt-BR"/>
              </w:rPr>
            </w:pPr>
          </w:p>
        </w:tc>
        <w:tc>
          <w:tcPr>
            <w:tcW w:w="1540" w:type="pct"/>
          </w:tcPr>
          <w:p w14:paraId="3C6C7A85" w14:textId="77777777" w:rsidR="0085759B" w:rsidRPr="008C1241" w:rsidRDefault="0085759B" w:rsidP="0095690B">
            <w:pPr>
              <w:rPr>
                <w:lang w:val="pt-BR"/>
              </w:rPr>
            </w:pPr>
          </w:p>
        </w:tc>
        <w:tc>
          <w:tcPr>
            <w:tcW w:w="1540" w:type="pct"/>
          </w:tcPr>
          <w:p w14:paraId="2CD595D0" w14:textId="7013A34B" w:rsidR="0085759B" w:rsidRPr="008C1241" w:rsidRDefault="0085759B" w:rsidP="0095690B">
            <w:pPr>
              <w:rPr>
                <w:lang w:val="pt-BR"/>
              </w:rPr>
            </w:pPr>
          </w:p>
        </w:tc>
      </w:tr>
    </w:tbl>
    <w:p w14:paraId="10A7CDCD" w14:textId="77777777" w:rsidR="003312ED" w:rsidRDefault="003312ED" w:rsidP="008D6D77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5756"/>
      </w:tblGrid>
      <w:tr w:rsidR="0014323E" w:rsidRPr="00D14769" w14:paraId="4AE194A1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</w:tcPr>
          <w:p w14:paraId="51C342AC" w14:textId="77777777" w:rsidR="0014323E" w:rsidRPr="00D14769" w:rsidRDefault="00E75502" w:rsidP="00E7550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EXTRAS</w:t>
            </w:r>
            <w:r w:rsidR="0014323E">
              <w:rPr>
                <w:lang w:val="pt-PT"/>
              </w:rPr>
              <w:t xml:space="preserve"> (1</w:t>
            </w:r>
            <w:r>
              <w:rPr>
                <w:lang w:val="pt-PT"/>
              </w:rPr>
              <w:t>0</w:t>
            </w:r>
            <w:r w:rsidR="0014323E">
              <w:rPr>
                <w:lang w:val="pt-PT"/>
              </w:rPr>
              <w:t>%)</w:t>
            </w:r>
          </w:p>
        </w:tc>
      </w:tr>
      <w:tr w:rsidR="008C1241" w:rsidRPr="00514A27" w14:paraId="28E747D0" w14:textId="77777777" w:rsidTr="0095690B">
        <w:tc>
          <w:tcPr>
            <w:tcW w:w="1922" w:type="pct"/>
            <w:vMerge w:val="restart"/>
          </w:tcPr>
          <w:p w14:paraId="4B0FBDA7" w14:textId="00A8E0C9" w:rsidR="008C1241" w:rsidRPr="00D14769" w:rsidRDefault="008C1241" w:rsidP="008C1241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 xml:space="preserve">Descreva os elementos extra que tenha usado no seu trabalho (por exemplo, </w:t>
            </w:r>
            <w:r w:rsidR="0034651D">
              <w:rPr>
                <w:lang w:val="pt-PT"/>
              </w:rPr>
              <w:t xml:space="preserve">uso do modo </w:t>
            </w:r>
            <w:r w:rsidR="0085759B" w:rsidRPr="0085759B">
              <w:rPr>
                <w:i/>
                <w:iCs/>
                <w:lang w:val="pt-PT"/>
              </w:rPr>
              <w:t>S</w:t>
            </w:r>
            <w:r w:rsidR="0034651D" w:rsidRPr="0085759B">
              <w:rPr>
                <w:i/>
                <w:iCs/>
                <w:lang w:val="pt-PT"/>
              </w:rPr>
              <w:t>culp</w:t>
            </w:r>
            <w:r w:rsidR="0034651D">
              <w:rPr>
                <w:lang w:val="pt-PT"/>
              </w:rPr>
              <w:t xml:space="preserve">, </w:t>
            </w:r>
            <w:r w:rsidR="0034651D" w:rsidRPr="0034651D">
              <w:rPr>
                <w:lang w:val="pt-PT"/>
              </w:rPr>
              <w:t>us</w:t>
            </w:r>
            <w:r w:rsidR="0034651D">
              <w:rPr>
                <w:lang w:val="pt-PT"/>
              </w:rPr>
              <w:t>o</w:t>
            </w:r>
            <w:r w:rsidR="0034651D" w:rsidRPr="0034651D">
              <w:rPr>
                <w:lang w:val="pt-PT"/>
              </w:rPr>
              <w:t xml:space="preserve"> </w:t>
            </w:r>
            <w:r w:rsidR="0034651D">
              <w:rPr>
                <w:lang w:val="pt-PT"/>
              </w:rPr>
              <w:t xml:space="preserve">de </w:t>
            </w:r>
            <w:r w:rsidR="0034651D" w:rsidRPr="0034651D">
              <w:rPr>
                <w:lang w:val="pt-PT"/>
              </w:rPr>
              <w:t xml:space="preserve">mais do que uma câmara na mesma cena, </w:t>
            </w:r>
            <w:r w:rsidR="0034651D">
              <w:rPr>
                <w:lang w:val="pt-PT"/>
              </w:rPr>
              <w:t xml:space="preserve">som, </w:t>
            </w:r>
            <w:r>
              <w:rPr>
                <w:lang w:val="pt-PT"/>
              </w:rPr>
              <w:t>ou conteúdos não lecionados nas aulas)</w:t>
            </w:r>
          </w:p>
        </w:tc>
        <w:tc>
          <w:tcPr>
            <w:tcW w:w="3078" w:type="pct"/>
          </w:tcPr>
          <w:p w14:paraId="35EB8F5A" w14:textId="48D10158" w:rsidR="008C1241" w:rsidRPr="00D14769" w:rsidRDefault="008652F6" w:rsidP="0095690B">
            <w:pPr>
              <w:rPr>
                <w:lang w:val="pt-PT"/>
              </w:rPr>
            </w:pPr>
            <w:r>
              <w:rPr>
                <w:lang w:val="pt-PT"/>
              </w:rPr>
              <w:t>Filme com som</w:t>
            </w:r>
          </w:p>
        </w:tc>
      </w:tr>
      <w:tr w:rsidR="008C1241" w:rsidRPr="00514A27" w14:paraId="66BF710F" w14:textId="77777777" w:rsidTr="0095690B">
        <w:tc>
          <w:tcPr>
            <w:tcW w:w="1922" w:type="pct"/>
            <w:vMerge/>
          </w:tcPr>
          <w:p w14:paraId="10DF23C8" w14:textId="77777777" w:rsidR="008C1241" w:rsidRDefault="008C1241" w:rsidP="0095690B">
            <w:pPr>
              <w:rPr>
                <w:lang w:val="pt-PT"/>
              </w:rPr>
            </w:pPr>
          </w:p>
        </w:tc>
        <w:tc>
          <w:tcPr>
            <w:tcW w:w="3078" w:type="pct"/>
          </w:tcPr>
          <w:p w14:paraId="5B6C59D7" w14:textId="52445347" w:rsidR="008C1241" w:rsidRPr="00D14769" w:rsidRDefault="00EB78A5" w:rsidP="0095690B">
            <w:pPr>
              <w:rPr>
                <w:lang w:val="pt-PT"/>
              </w:rPr>
            </w:pPr>
            <w:r>
              <w:rPr>
                <w:lang w:val="pt-PT"/>
              </w:rPr>
              <w:t>Vídeo a correr dentro da animação (“televisão”)</w:t>
            </w:r>
          </w:p>
        </w:tc>
      </w:tr>
      <w:tr w:rsidR="008C1241" w:rsidRPr="00514A27" w14:paraId="24914EE1" w14:textId="77777777" w:rsidTr="0095690B">
        <w:tc>
          <w:tcPr>
            <w:tcW w:w="1922" w:type="pct"/>
            <w:vMerge/>
          </w:tcPr>
          <w:p w14:paraId="4F0B99B3" w14:textId="77777777" w:rsidR="008C1241" w:rsidRDefault="008C1241" w:rsidP="0095690B">
            <w:pPr>
              <w:rPr>
                <w:lang w:val="pt-PT"/>
              </w:rPr>
            </w:pPr>
          </w:p>
        </w:tc>
        <w:tc>
          <w:tcPr>
            <w:tcW w:w="3078" w:type="pct"/>
          </w:tcPr>
          <w:p w14:paraId="0B144B16" w14:textId="019AE873" w:rsidR="008C1241" w:rsidRPr="00D14769" w:rsidRDefault="005C5BA2" w:rsidP="0095690B">
            <w:pPr>
              <w:rPr>
                <w:lang w:val="pt-PT"/>
              </w:rPr>
            </w:pPr>
            <w:r>
              <w:rPr>
                <w:lang w:val="pt-PT"/>
              </w:rPr>
              <w:t>Weight Painting</w:t>
            </w:r>
          </w:p>
        </w:tc>
      </w:tr>
      <w:tr w:rsidR="008C1241" w:rsidRPr="00514A27" w14:paraId="7501D059" w14:textId="77777777" w:rsidTr="0095690B">
        <w:tc>
          <w:tcPr>
            <w:tcW w:w="1922" w:type="pct"/>
            <w:vMerge/>
          </w:tcPr>
          <w:p w14:paraId="758BD6F1" w14:textId="77777777" w:rsidR="008C1241" w:rsidRDefault="008C1241" w:rsidP="0095690B">
            <w:pPr>
              <w:rPr>
                <w:lang w:val="pt-PT"/>
              </w:rPr>
            </w:pPr>
          </w:p>
        </w:tc>
        <w:tc>
          <w:tcPr>
            <w:tcW w:w="3078" w:type="pct"/>
          </w:tcPr>
          <w:p w14:paraId="10C1C727" w14:textId="7E563421" w:rsidR="008C1241" w:rsidRPr="00D14769" w:rsidRDefault="005C5BA2" w:rsidP="0095690B">
            <w:pPr>
              <w:rPr>
                <w:lang w:val="pt-PT"/>
              </w:rPr>
            </w:pPr>
            <w:r>
              <w:rPr>
                <w:lang w:val="pt-PT"/>
              </w:rPr>
              <w:t>Mirror modificador</w:t>
            </w:r>
          </w:p>
        </w:tc>
      </w:tr>
      <w:tr w:rsidR="008C1241" w:rsidRPr="00514A27" w14:paraId="17E18407" w14:textId="77777777" w:rsidTr="0095690B">
        <w:tc>
          <w:tcPr>
            <w:tcW w:w="1922" w:type="pct"/>
            <w:vMerge/>
          </w:tcPr>
          <w:p w14:paraId="1FE1C389" w14:textId="77777777" w:rsidR="008C1241" w:rsidRDefault="008C1241" w:rsidP="0095690B">
            <w:pPr>
              <w:rPr>
                <w:lang w:val="pt-PT"/>
              </w:rPr>
            </w:pPr>
          </w:p>
        </w:tc>
        <w:tc>
          <w:tcPr>
            <w:tcW w:w="3078" w:type="pct"/>
          </w:tcPr>
          <w:p w14:paraId="33171731" w14:textId="77777777" w:rsidR="008C1241" w:rsidRPr="00D14769" w:rsidRDefault="008C1241" w:rsidP="0095690B">
            <w:pPr>
              <w:rPr>
                <w:lang w:val="pt-PT"/>
              </w:rPr>
            </w:pPr>
          </w:p>
        </w:tc>
      </w:tr>
      <w:tr w:rsidR="008C1241" w:rsidRPr="00514A27" w14:paraId="2359137D" w14:textId="77777777" w:rsidTr="0095690B">
        <w:tc>
          <w:tcPr>
            <w:tcW w:w="1922" w:type="pct"/>
            <w:vMerge/>
          </w:tcPr>
          <w:p w14:paraId="4192B01F" w14:textId="77777777" w:rsidR="008C1241" w:rsidRDefault="008C1241" w:rsidP="0095690B">
            <w:pPr>
              <w:rPr>
                <w:lang w:val="pt-PT"/>
              </w:rPr>
            </w:pPr>
          </w:p>
        </w:tc>
        <w:tc>
          <w:tcPr>
            <w:tcW w:w="3078" w:type="pct"/>
          </w:tcPr>
          <w:p w14:paraId="337B7C37" w14:textId="77777777" w:rsidR="008C1241" w:rsidRPr="00D14769" w:rsidRDefault="008C1241" w:rsidP="0095690B">
            <w:pPr>
              <w:rPr>
                <w:lang w:val="pt-PT"/>
              </w:rPr>
            </w:pPr>
          </w:p>
        </w:tc>
      </w:tr>
      <w:tr w:rsidR="008C1241" w:rsidRPr="00514A27" w14:paraId="3A00B280" w14:textId="77777777" w:rsidTr="0095690B">
        <w:tc>
          <w:tcPr>
            <w:tcW w:w="1922" w:type="pct"/>
            <w:vMerge/>
          </w:tcPr>
          <w:p w14:paraId="2B4D5D28" w14:textId="77777777" w:rsidR="008C1241" w:rsidRDefault="008C1241" w:rsidP="0095690B">
            <w:pPr>
              <w:rPr>
                <w:lang w:val="pt-PT"/>
              </w:rPr>
            </w:pPr>
          </w:p>
        </w:tc>
        <w:tc>
          <w:tcPr>
            <w:tcW w:w="3078" w:type="pct"/>
          </w:tcPr>
          <w:p w14:paraId="51FB8A97" w14:textId="77777777" w:rsidR="008C1241" w:rsidRPr="00D14769" w:rsidRDefault="008C1241" w:rsidP="0095690B">
            <w:pPr>
              <w:rPr>
                <w:lang w:val="pt-PT"/>
              </w:rPr>
            </w:pPr>
          </w:p>
        </w:tc>
      </w:tr>
      <w:tr w:rsidR="008C1241" w:rsidRPr="00514A27" w14:paraId="31108615" w14:textId="77777777" w:rsidTr="0095690B">
        <w:tc>
          <w:tcPr>
            <w:tcW w:w="1922" w:type="pct"/>
            <w:vMerge/>
          </w:tcPr>
          <w:p w14:paraId="47CCA4B4" w14:textId="77777777" w:rsidR="008C1241" w:rsidRDefault="008C1241" w:rsidP="0095690B">
            <w:pPr>
              <w:rPr>
                <w:lang w:val="pt-PT"/>
              </w:rPr>
            </w:pPr>
          </w:p>
        </w:tc>
        <w:tc>
          <w:tcPr>
            <w:tcW w:w="3078" w:type="pct"/>
          </w:tcPr>
          <w:p w14:paraId="10D75CD1" w14:textId="77777777" w:rsidR="008C1241" w:rsidRPr="00D14769" w:rsidRDefault="008C1241" w:rsidP="0095690B">
            <w:pPr>
              <w:rPr>
                <w:lang w:val="pt-PT"/>
              </w:rPr>
            </w:pPr>
          </w:p>
        </w:tc>
      </w:tr>
    </w:tbl>
    <w:p w14:paraId="4BBAC16A" w14:textId="77777777" w:rsidR="0014323E" w:rsidRPr="00A57C14" w:rsidRDefault="0014323E" w:rsidP="0014323E">
      <w:pPr>
        <w:rPr>
          <w:lang w:val="pt-PT"/>
        </w:rPr>
      </w:pPr>
    </w:p>
    <w:sectPr w:rsidR="0014323E" w:rsidRPr="00A57C14">
      <w:headerReference w:type="default" r:id="rId11"/>
      <w:footerReference w:type="default" r:id="rId12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E14D2" w14:textId="77777777" w:rsidR="001B249C" w:rsidRDefault="001B249C">
      <w:pPr>
        <w:spacing w:after="0" w:line="240" w:lineRule="auto"/>
      </w:pPr>
      <w:r>
        <w:separator/>
      </w:r>
    </w:p>
  </w:endnote>
  <w:endnote w:type="continuationSeparator" w:id="0">
    <w:p w14:paraId="2DC83F9A" w14:textId="77777777" w:rsidR="001B249C" w:rsidRDefault="001B2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0D681" w14:textId="6CC1B57D" w:rsidR="00D301C6" w:rsidRPr="00D301C6" w:rsidRDefault="001B249C">
    <w:pPr>
      <w:pStyle w:val="Rodap"/>
      <w:rPr>
        <w:lang w:val="pt-PT"/>
      </w:rPr>
    </w:pPr>
    <w:sdt>
      <w:sdtPr>
        <w:rPr>
          <w:noProof w:val="0"/>
          <w:lang w:val="pt-PT"/>
        </w:rPr>
        <w:alias w:val="Title"/>
        <w:tag w:val=""/>
        <w:id w:val="2053801605"/>
        <w:placeholder>
          <w:docPart w:val="253245950E524BA3BF4FEF068D9EA50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76758" w:rsidRPr="00D301C6">
          <w:rPr>
            <w:noProof w:val="0"/>
            <w:lang w:val="pt-PT"/>
          </w:rPr>
          <w:t>Fundamentos de Computação Gráfica - 20</w:t>
        </w:r>
        <w:r w:rsidR="0038172A">
          <w:rPr>
            <w:noProof w:val="0"/>
            <w:lang w:val="pt-PT"/>
          </w:rPr>
          <w:t>2</w:t>
        </w:r>
        <w:r w:rsidR="00C571E2">
          <w:rPr>
            <w:noProof w:val="0"/>
            <w:lang w:val="pt-PT"/>
          </w:rPr>
          <w:t>4</w:t>
        </w:r>
        <w:r w:rsidR="00CF2B00">
          <w:rPr>
            <w:noProof w:val="0"/>
            <w:lang w:val="pt-PT"/>
          </w:rPr>
          <w:t>/202</w:t>
        </w:r>
        <w:r w:rsidR="00C571E2">
          <w:rPr>
            <w:noProof w:val="0"/>
            <w:lang w:val="pt-PT"/>
          </w:rPr>
          <w:t>5</w:t>
        </w:r>
      </w:sdtContent>
    </w:sdt>
    <w:r w:rsidR="00D301C6" w:rsidRPr="00D301C6">
      <w:rPr>
        <w:noProof w:val="0"/>
      </w:rPr>
      <w:ptab w:relativeTo="margin" w:alignment="right" w:leader="none"/>
    </w:r>
    <w:r w:rsidR="00D301C6">
      <w:rPr>
        <w:noProof w:val="0"/>
      </w:rPr>
      <w:fldChar w:fldCharType="begin"/>
    </w:r>
    <w:r w:rsidR="00D301C6">
      <w:rPr>
        <w:noProof w:val="0"/>
      </w:rPr>
      <w:instrText xml:space="preserve"> PAGE   \* MERGEFORMAT </w:instrText>
    </w:r>
    <w:r w:rsidR="00D301C6">
      <w:rPr>
        <w:noProof w:val="0"/>
      </w:rPr>
      <w:fldChar w:fldCharType="separate"/>
    </w:r>
    <w:r w:rsidR="00F136CE">
      <w:t>1</w:t>
    </w:r>
    <w:r w:rsidR="00D301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CD67C" w14:textId="77777777" w:rsidR="001B249C" w:rsidRDefault="001B249C">
      <w:pPr>
        <w:spacing w:after="0" w:line="240" w:lineRule="auto"/>
      </w:pPr>
      <w:r>
        <w:separator/>
      </w:r>
    </w:p>
  </w:footnote>
  <w:footnote w:type="continuationSeparator" w:id="0">
    <w:p w14:paraId="3E208561" w14:textId="77777777" w:rsidR="001B249C" w:rsidRDefault="001B2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69013" w14:textId="51D3C237" w:rsidR="00E72282" w:rsidRDefault="00E72282" w:rsidP="00E72282">
    <w:pPr>
      <w:pStyle w:val="Cabealho"/>
      <w:jc w:val="center"/>
      <w:rPr>
        <w:b/>
        <w:bCs/>
        <w:sz w:val="32"/>
        <w:szCs w:val="32"/>
        <w:lang w:val="pt-PT"/>
      </w:rPr>
    </w:pPr>
    <w:r w:rsidRPr="006D078D">
      <w:rPr>
        <w:b/>
        <w:bCs/>
        <w:sz w:val="32"/>
        <w:szCs w:val="32"/>
        <w:lang w:val="pt-PT"/>
      </w:rPr>
      <w:t>Relatório do Trabalho Prático</w:t>
    </w:r>
  </w:p>
  <w:p w14:paraId="4DB3F9C8" w14:textId="77777777" w:rsidR="008922AF" w:rsidRPr="008922AF" w:rsidRDefault="008922AF" w:rsidP="00E72282">
    <w:pPr>
      <w:pStyle w:val="Cabealho"/>
      <w:jc w:val="center"/>
      <w:rPr>
        <w:b/>
        <w:bCs/>
        <w:sz w:val="24"/>
        <w:szCs w:val="24"/>
        <w:lang w:val="pt-PT"/>
      </w:rPr>
    </w:pPr>
  </w:p>
  <w:p w14:paraId="7E25B77C" w14:textId="77777777" w:rsidR="008922AF" w:rsidRPr="008922AF" w:rsidRDefault="008922AF" w:rsidP="00E72282">
    <w:pPr>
      <w:pStyle w:val="Cabealho"/>
      <w:jc w:val="center"/>
      <w:rPr>
        <w:b/>
        <w:bCs/>
        <w:sz w:val="24"/>
        <w:szCs w:val="24"/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>
    <w:abstractNumId w:val="9"/>
  </w:num>
  <w:num w:numId="2">
    <w:abstractNumId w:val="12"/>
  </w:num>
  <w:num w:numId="3">
    <w:abstractNumId w:val="12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3B7"/>
    <w:rsid w:val="00056CA9"/>
    <w:rsid w:val="00083B37"/>
    <w:rsid w:val="000A04A2"/>
    <w:rsid w:val="000A0612"/>
    <w:rsid w:val="000B0462"/>
    <w:rsid w:val="000F7206"/>
    <w:rsid w:val="001236E6"/>
    <w:rsid w:val="0014323E"/>
    <w:rsid w:val="0016056E"/>
    <w:rsid w:val="001663B7"/>
    <w:rsid w:val="001A728E"/>
    <w:rsid w:val="001B249C"/>
    <w:rsid w:val="001B7D75"/>
    <w:rsid w:val="001C06F8"/>
    <w:rsid w:val="001D0FB3"/>
    <w:rsid w:val="001E042A"/>
    <w:rsid w:val="00203602"/>
    <w:rsid w:val="00225505"/>
    <w:rsid w:val="00250664"/>
    <w:rsid w:val="00276758"/>
    <w:rsid w:val="002851D1"/>
    <w:rsid w:val="002E0A33"/>
    <w:rsid w:val="00314A55"/>
    <w:rsid w:val="003312ED"/>
    <w:rsid w:val="0034651D"/>
    <w:rsid w:val="0038172A"/>
    <w:rsid w:val="003B77C5"/>
    <w:rsid w:val="004018C1"/>
    <w:rsid w:val="00421FC1"/>
    <w:rsid w:val="004453E2"/>
    <w:rsid w:val="004727F4"/>
    <w:rsid w:val="00484C15"/>
    <w:rsid w:val="004A0A8D"/>
    <w:rsid w:val="004B2B34"/>
    <w:rsid w:val="004C5027"/>
    <w:rsid w:val="004E3132"/>
    <w:rsid w:val="00510640"/>
    <w:rsid w:val="00514A27"/>
    <w:rsid w:val="00524F89"/>
    <w:rsid w:val="005350DC"/>
    <w:rsid w:val="00551B90"/>
    <w:rsid w:val="00552A54"/>
    <w:rsid w:val="00575B92"/>
    <w:rsid w:val="005B0E62"/>
    <w:rsid w:val="005B0EE5"/>
    <w:rsid w:val="005B7062"/>
    <w:rsid w:val="005C5BA2"/>
    <w:rsid w:val="005D3739"/>
    <w:rsid w:val="005D4DC9"/>
    <w:rsid w:val="005F7999"/>
    <w:rsid w:val="00626EDA"/>
    <w:rsid w:val="00686A4A"/>
    <w:rsid w:val="006D078D"/>
    <w:rsid w:val="006D7FF8"/>
    <w:rsid w:val="00704472"/>
    <w:rsid w:val="00705DDE"/>
    <w:rsid w:val="00721B87"/>
    <w:rsid w:val="0076559E"/>
    <w:rsid w:val="00791457"/>
    <w:rsid w:val="0079268D"/>
    <w:rsid w:val="007D28EB"/>
    <w:rsid w:val="007D4F90"/>
    <w:rsid w:val="007F277A"/>
    <w:rsid w:val="007F372E"/>
    <w:rsid w:val="00804C72"/>
    <w:rsid w:val="00810B2F"/>
    <w:rsid w:val="00811269"/>
    <w:rsid w:val="0085759B"/>
    <w:rsid w:val="008642A0"/>
    <w:rsid w:val="008652F6"/>
    <w:rsid w:val="00873D36"/>
    <w:rsid w:val="00886ACB"/>
    <w:rsid w:val="008922AF"/>
    <w:rsid w:val="008C1241"/>
    <w:rsid w:val="008C597C"/>
    <w:rsid w:val="008C7B98"/>
    <w:rsid w:val="008D5E06"/>
    <w:rsid w:val="008D6D77"/>
    <w:rsid w:val="008E35F2"/>
    <w:rsid w:val="00910305"/>
    <w:rsid w:val="00926DA6"/>
    <w:rsid w:val="00932E64"/>
    <w:rsid w:val="00933D6F"/>
    <w:rsid w:val="00954BFF"/>
    <w:rsid w:val="0095690B"/>
    <w:rsid w:val="0098317E"/>
    <w:rsid w:val="009B02FF"/>
    <w:rsid w:val="009E5B35"/>
    <w:rsid w:val="009F0407"/>
    <w:rsid w:val="00A1730E"/>
    <w:rsid w:val="00A5199F"/>
    <w:rsid w:val="00A57C14"/>
    <w:rsid w:val="00AA316B"/>
    <w:rsid w:val="00AB5190"/>
    <w:rsid w:val="00AF227E"/>
    <w:rsid w:val="00B037E5"/>
    <w:rsid w:val="00B05BEC"/>
    <w:rsid w:val="00B31FE5"/>
    <w:rsid w:val="00B54A70"/>
    <w:rsid w:val="00B62B61"/>
    <w:rsid w:val="00BB4BA3"/>
    <w:rsid w:val="00BC1FD2"/>
    <w:rsid w:val="00BF6202"/>
    <w:rsid w:val="00C40385"/>
    <w:rsid w:val="00C571E2"/>
    <w:rsid w:val="00C92C41"/>
    <w:rsid w:val="00CA7C6D"/>
    <w:rsid w:val="00CF2B00"/>
    <w:rsid w:val="00D0205E"/>
    <w:rsid w:val="00D14769"/>
    <w:rsid w:val="00D231FF"/>
    <w:rsid w:val="00D301C6"/>
    <w:rsid w:val="00D34001"/>
    <w:rsid w:val="00D57E3E"/>
    <w:rsid w:val="00D95D31"/>
    <w:rsid w:val="00DB24CB"/>
    <w:rsid w:val="00DF1A1A"/>
    <w:rsid w:val="00DF5013"/>
    <w:rsid w:val="00E01FDD"/>
    <w:rsid w:val="00E72282"/>
    <w:rsid w:val="00E75502"/>
    <w:rsid w:val="00E9640A"/>
    <w:rsid w:val="00EA28F9"/>
    <w:rsid w:val="00EB78A5"/>
    <w:rsid w:val="00EE1A1B"/>
    <w:rsid w:val="00EE4B87"/>
    <w:rsid w:val="00EF7E07"/>
    <w:rsid w:val="00F136CE"/>
    <w:rsid w:val="00F1586E"/>
    <w:rsid w:val="00F16050"/>
    <w:rsid w:val="00F2062C"/>
    <w:rsid w:val="00F310A2"/>
    <w:rsid w:val="00F60AE0"/>
    <w:rsid w:val="00F61A5B"/>
    <w:rsid w:val="00F72023"/>
    <w:rsid w:val="00F7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C3093"/>
  <w15:chartTrackingRefBased/>
  <w15:docId w15:val="{FF7B249F-CF44-4DBF-B531-64F3AC7F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ter">
    <w:name w:val="Título Caráter"/>
    <w:basedOn w:val="Tipodeletrapredefinidodopargrafo"/>
    <w:link w:val="Ttulo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te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D5E06"/>
    <w:rPr>
      <w:b/>
      <w:bCs/>
      <w:color w:val="2E74B5" w:themeColor="accent1" w:themeShade="BF"/>
      <w:sz w:val="24"/>
    </w:rPr>
  </w:style>
  <w:style w:type="paragraph" w:styleId="Listacommarcas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elha4-Destaqu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comGrelha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8D5E06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Textodebloco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iperligao">
    <w:name w:val="Hyperlink"/>
    <w:basedOn w:val="Tipodeletrapredefinidodopargrafo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anumerada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TabelaSimples4">
    <w:name w:val="Plain Table 4"/>
    <w:basedOn w:val="Tabela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B31F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31FE5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31F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31F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31FE5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31FE5"/>
    <w:pPr>
      <w:spacing w:after="0" w:line="240" w:lineRule="auto"/>
    </w:pPr>
    <w:rPr>
      <w:rFonts w:ascii="Segoe UI" w:hAnsi="Segoe UI" w:cs="Segoe UI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31FE5"/>
    <w:rPr>
      <w:rFonts w:ascii="Segoe UI" w:hAnsi="Segoe UI" w:cs="Segoe UI"/>
    </w:rPr>
  </w:style>
  <w:style w:type="character" w:customStyle="1" w:styleId="m7eme">
    <w:name w:val="m7eme"/>
    <w:basedOn w:val="Tipodeletrapredefinidodopargrafo"/>
    <w:rsid w:val="00552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3245950E524BA3BF4FEF068D9EA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E6E70-3722-4E3A-A168-3954F7817585}"/>
      </w:docPartPr>
      <w:docPartBody>
        <w:p w:rsidR="00D707F4" w:rsidRDefault="0032599C">
          <w:r w:rsidRPr="00CA2AB0">
            <w:rPr>
              <w:rStyle w:val="TextodoMarcadordePosi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7C6"/>
    <w:rsid w:val="00054EB1"/>
    <w:rsid w:val="000926C6"/>
    <w:rsid w:val="000E1EDF"/>
    <w:rsid w:val="001D2A4E"/>
    <w:rsid w:val="00306210"/>
    <w:rsid w:val="0032599C"/>
    <w:rsid w:val="003B11E8"/>
    <w:rsid w:val="003B77C5"/>
    <w:rsid w:val="003D0AE1"/>
    <w:rsid w:val="00450380"/>
    <w:rsid w:val="005B27C6"/>
    <w:rsid w:val="006F3A07"/>
    <w:rsid w:val="00855626"/>
    <w:rsid w:val="0098317E"/>
    <w:rsid w:val="009B02FF"/>
    <w:rsid w:val="009D1F23"/>
    <w:rsid w:val="00D01DDE"/>
    <w:rsid w:val="00D707F4"/>
    <w:rsid w:val="00EE68D7"/>
    <w:rsid w:val="00FE204B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32599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567</TotalTime>
  <Pages>4</Pages>
  <Words>933</Words>
  <Characters>5044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Fundamentos de Computação Gráfica - 2024/2025</vt:lpstr>
      <vt:lpstr>Fundamentos de Computação Gráfica - 2024/2025</vt:lpstr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Computação Gráfica - 2024/2025</dc:title>
  <dc:subject/>
  <dc:creator>César Páris</dc:creator>
  <cp:keywords/>
  <cp:lastModifiedBy>Artur Falcão</cp:lastModifiedBy>
  <cp:revision>39</cp:revision>
  <dcterms:created xsi:type="dcterms:W3CDTF">2023-02-21T16:42:00Z</dcterms:created>
  <dcterms:modified xsi:type="dcterms:W3CDTF">2025-06-17T23:05:00Z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